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default" w:ascii="Arial" w:hAnsi="Arial" w:cs="Arial"/>
          <w:b/>
          <w:bCs/>
          <w:sz w:val="28"/>
          <w:szCs w:val="28"/>
          <w:u w:val="none"/>
        </w:rPr>
      </w:pPr>
      <w:r>
        <w:rPr>
          <w:rFonts w:hint="default" w:ascii="Arial" w:hAnsi="Arial" w:cs="Arial"/>
          <w:b/>
          <w:bCs/>
          <w:sz w:val="28"/>
          <w:szCs w:val="28"/>
          <w:u w:val="none"/>
        </w:rPr>
        <w:t>Trabajo práctico 05-03: Reglas de asociación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/>
          <w:bCs/>
          <w:sz w:val="26"/>
          <w:szCs w:val="26"/>
          <w:u w:val="none"/>
        </w:rPr>
      </w:pPr>
      <w:r>
        <w:rPr>
          <w:rFonts w:hint="default" w:ascii="Arial" w:hAnsi="Arial" w:cs="Arial"/>
          <w:b/>
          <w:bCs/>
          <w:sz w:val="26"/>
          <w:szCs w:val="26"/>
          <w:u w:val="none"/>
        </w:rPr>
        <w:t>Ejercicio 1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a)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Soporte y confianza de todos los ítemsets del dataset: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tbl>
      <w:tblPr>
        <w:tblStyle w:val="12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"/>
        <w:gridCol w:w="544"/>
        <w:gridCol w:w="544"/>
        <w:gridCol w:w="938"/>
        <w:gridCol w:w="988"/>
        <w:gridCol w:w="2648"/>
        <w:gridCol w:w="1501"/>
        <w:gridCol w:w="27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6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A</w:t>
            </w:r>
          </w:p>
        </w:tc>
        <w:tc>
          <w:tcPr>
            <w:tcW w:w="26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B</w:t>
            </w:r>
          </w:p>
        </w:tc>
        <w:tc>
          <w:tcPr>
            <w:tcW w:w="261" w:type="pct"/>
            <w:tcBorders>
              <w:top w:val="single" w:color="000000" w:sz="8" w:space="0"/>
              <w:left w:val="nil"/>
              <w:bottom w:val="single" w:color="000000" w:sz="4" w:space="0"/>
              <w:right w:val="nil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C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Ítemset</w:t>
            </w:r>
          </w:p>
        </w:tc>
        <w:tc>
          <w:tcPr>
            <w:tcW w:w="474" w:type="pct"/>
            <w:tcBorders>
              <w:top w:val="single" w:color="000000" w:sz="8" w:space="0"/>
              <w:left w:val="nil"/>
              <w:bottom w:val="single" w:color="000000" w:sz="4" w:space="0"/>
              <w:right w:val="nil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Soporte</w:t>
            </w:r>
          </w:p>
        </w:tc>
        <w:tc>
          <w:tcPr>
            <w:tcW w:w="127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Reglas con minsup = 0.3</w:t>
            </w:r>
          </w:p>
        </w:tc>
        <w:tc>
          <w:tcPr>
            <w:tcW w:w="720" w:type="pct"/>
            <w:tcBorders>
              <w:top w:val="single" w:color="000000" w:sz="8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Confianza</w:t>
            </w:r>
          </w:p>
        </w:tc>
        <w:tc>
          <w:tcPr>
            <w:tcW w:w="130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FFD965" w:themeFill="accent4" w:themeFillTint="99"/>
            <w:noWrap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/>
                <w:bCs/>
                <w:sz w:val="20"/>
                <w:szCs w:val="20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/>
                <w:bCs/>
                <w:sz w:val="20"/>
                <w:szCs w:val="20"/>
                <w:u w:val="none"/>
                <w:lang w:eastAsia="zh-CN"/>
              </w:rPr>
              <w:t>Reglas con minconf = 0.7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8EA9DB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8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{B}</w:t>
            </w:r>
          </w:p>
        </w:tc>
        <w:tc>
          <w:tcPr>
            <w:tcW w:w="474" w:type="pct"/>
            <w:tcBorders>
              <w:top w:val="single" w:color="000000" w:sz="8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0.5</w:t>
            </w:r>
          </w:p>
        </w:tc>
        <w:tc>
          <w:tcPr>
            <w:tcW w:w="127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8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130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0.4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{A} =&gt; {C}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0.571428571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0.6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0.7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8EA9DB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{ABC}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0.2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0.666666667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8EA9DB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0.3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{B} =&gt; {C}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0.6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8EA9DB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{AB}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0.3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{A} =&gt; {B}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0.428571429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0.4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{A} =&gt; {C}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0.571428571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0.7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C6E0B4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9DB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single" w:color="000000" w:sz="8" w:space="0"/>
              <w:right w:val="nil"/>
            </w:tcBorders>
            <w:shd w:val="clear" w:color="auto" w:fill="F8CBAD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{ABC}</w:t>
            </w:r>
          </w:p>
        </w:tc>
        <w:tc>
          <w:tcPr>
            <w:tcW w:w="474" w:type="pct"/>
            <w:tcBorders>
              <w:top w:val="single" w:color="000000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0.2</w:t>
            </w:r>
          </w:p>
        </w:tc>
        <w:tc>
          <w:tcPr>
            <w:tcW w:w="1270" w:type="pct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doub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  <w:tc>
          <w:tcPr>
            <w:tcW w:w="72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righ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0.666666667</w:t>
            </w:r>
          </w:p>
        </w:tc>
        <w:tc>
          <w:tcPr>
            <w:tcW w:w="1301" w:type="pct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-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b)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Reglas con minsup = 0.3:</w:t>
      </w:r>
    </w:p>
    <w:p>
      <w:pPr>
        <w:numPr>
          <w:ilvl w:val="0"/>
          <w:numId w:val="11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{A} =&gt; {C}</w:t>
      </w:r>
    </w:p>
    <w:p>
      <w:pPr>
        <w:numPr>
          <w:ilvl w:val="0"/>
          <w:numId w:val="11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{B} =&gt; {C}</w:t>
      </w:r>
    </w:p>
    <w:p>
      <w:pPr>
        <w:numPr>
          <w:ilvl w:val="0"/>
          <w:numId w:val="11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{A} =&gt; {B}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c)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s({A}) = </w:t>
      </w:r>
      <m:oMath>
        <m:f>
          <m:fPr>
            <m:ctrlPr>
              <w:rPr>
                <w:rFonts w:ascii="Cambria Math" w:hAnsi="Cambria Math" w:cs="Arial"/>
                <w:bCs w:val="0"/>
                <w:i/>
                <w:sz w:val="22"/>
                <w:szCs w:val="22"/>
                <w:u w:val="none"/>
              </w:rPr>
            </m:ctrlPr>
          </m:fPr>
          <m:num>
            <m:r>
              <m:rPr/>
              <w:rPr>
                <w:rFonts w:hint="default" w:ascii="Cambria Math" w:hAnsi="Cambria Math" w:cs="Arial"/>
                <w:sz w:val="22"/>
                <w:szCs w:val="22"/>
                <w:u w:val="none"/>
              </w:rPr>
              <m:t>7</m:t>
            </m:r>
            <m:ctrlPr>
              <w:rPr>
                <w:rFonts w:ascii="Cambria Math" w:hAnsi="Cambria Math" w:cs="Arial"/>
                <w:bCs w:val="0"/>
                <w:i/>
                <w:sz w:val="22"/>
                <w:szCs w:val="22"/>
                <w:u w:val="none"/>
              </w:rPr>
            </m:ctrlPr>
          </m:num>
          <m:den>
            <m:r>
              <m:rPr/>
              <w:rPr>
                <w:rFonts w:hint="default" w:ascii="Cambria Math" w:hAnsi="Cambria Math" w:cs="Arial"/>
                <w:sz w:val="22"/>
                <w:szCs w:val="22"/>
                <w:u w:val="none"/>
              </w:rPr>
              <m:t>10</m:t>
            </m:r>
            <m:ctrlPr>
              <w:rPr>
                <w:rFonts w:ascii="Cambria Math" w:hAnsi="Cambria Math" w:cs="Arial"/>
                <w:bCs w:val="0"/>
                <w:i/>
                <w:sz w:val="22"/>
                <w:szCs w:val="22"/>
                <w:u w:val="none"/>
              </w:rPr>
            </m:ctrlPr>
          </m:den>
        </m:f>
      </m:oMath>
      <w:r>
        <w:rPr>
          <w:rFonts w:hint="default" w:ascii="Times New Roman" w:hAnsi="Cambria Math" w:cs="Arial"/>
          <w:bCs w:val="0"/>
          <w:i w:val="0"/>
          <w:sz w:val="22"/>
          <w:szCs w:val="22"/>
          <w:u w:val="none"/>
        </w:rPr>
        <w:t xml:space="preserve"> </w:t>
      </w:r>
      <w:r>
        <w:rPr>
          <w:rFonts w:hint="default" w:ascii="Arial" w:hAnsi="Arial" w:cs="Arial"/>
          <w:bCs w:val="0"/>
          <w:i w:val="0"/>
          <w:sz w:val="22"/>
          <w:szCs w:val="22"/>
          <w:u w:val="none"/>
        </w:rPr>
        <w:t>=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0.7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s({AB}) =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  <w:t>0.3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  <w:t>s({AC}) = 0.4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  <w:t>s({ABC}) = 0.2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 w:eastAsia="zh-CN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Cualquier super-set del 1-ítemset {A} tendrá siempre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menor soporte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que ese 1-ítemset {A}.  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Esto se debe a que cuántos más ítems se agreguen al ítemset, la probabilidad de encontrarlos juntos disminuye. En otras palabras, el numerador se achica y el denominador se mantiene constante.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 xml:space="preserve">d) 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Si se determina que minconf = 0.7 no se encuentra ninguna regla de asociación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.</w:t>
      </w: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sz w:val="26"/>
          <w:szCs w:val="26"/>
          <w:u w:val="none"/>
        </w:rPr>
      </w:pPr>
      <w:r>
        <w:rPr>
          <w:rFonts w:hint="default" w:ascii="Arial" w:hAnsi="Arial" w:cs="Arial"/>
          <w:b/>
          <w:bCs/>
          <w:sz w:val="26"/>
          <w:szCs w:val="26"/>
          <w:u w:val="none"/>
        </w:rPr>
        <w:t>Ejercicio 2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a)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Los parámetros que se puede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n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modificar previa ejecución de Apriori son especificados a través de la variable </w:t>
      </w:r>
      <w:r>
        <w:rPr>
          <w:rFonts w:hint="default" w:ascii="Hack" w:hAnsi="Hack" w:cs="Hack"/>
          <w:b w:val="0"/>
          <w:bCs w:val="0"/>
          <w:sz w:val="18"/>
          <w:szCs w:val="18"/>
          <w:u w:val="none"/>
        </w:rPr>
        <w:t>parameter</w:t>
      </w:r>
      <w:r>
        <w:rPr>
          <w:rFonts w:hint="default" w:ascii="Hack" w:hAnsi="Hack" w:cs="Hack"/>
          <w:b w:val="0"/>
          <w:bCs w:val="0"/>
          <w:sz w:val="22"/>
          <w:szCs w:val="22"/>
          <w:u w:val="none"/>
        </w:rPr>
        <w:t xml:space="preserve">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en forma de lista: </w:t>
      </w:r>
      <w:r>
        <w:rPr>
          <w:rFonts w:hint="default" w:ascii="Hack" w:hAnsi="Hack" w:cs="Hack"/>
          <w:b w:val="0"/>
          <w:bCs w:val="0"/>
          <w:sz w:val="18"/>
          <w:szCs w:val="18"/>
          <w:u w:val="none"/>
        </w:rPr>
        <w:t xml:space="preserve">apriori(data, </w:t>
      </w:r>
      <w:r>
        <w:rPr>
          <w:rFonts w:hint="default" w:ascii="Hack" w:hAnsi="Hack" w:cs="Hack"/>
          <w:b/>
          <w:bCs/>
          <w:sz w:val="18"/>
          <w:szCs w:val="18"/>
          <w:u w:val="none"/>
        </w:rPr>
        <w:t>parameter</w:t>
      </w:r>
      <w:r>
        <w:rPr>
          <w:rFonts w:hint="default" w:ascii="Hack" w:hAnsi="Hack" w:cs="Hack"/>
          <w:b w:val="0"/>
          <w:bCs w:val="0"/>
          <w:sz w:val="18"/>
          <w:szCs w:val="18"/>
          <w:u w:val="none"/>
        </w:rPr>
        <w:t>, appearance, control).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Dicha lista permite determinar el nivel de soporte mínimo (minconf) y el nivel de confianza mínimo (minconf) para generar las reglas de asociación. Por defecto, dichos valores son 0.1 y 0.8 respectivamente.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La modificación de los mismos otorga la capacidad de determinar qué tan duras (o blandas) son las reglas de asociación resultantes.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 xml:space="preserve">b)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Sí, es posible. Sólo es necesario cargarlo en memoria. No hay que realizar ningún tipo de pre-procesamiento.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c)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Para determinar qué reglas son las más fuertes se utiliza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el cálculo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, que permite determinar la relación que hay entre la confianza de cada regla y la proporción de su consecuente.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En otras palabras,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lift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determina cuán propensos (en relación a las demás reglas) son los clientes a comprar el consecuente dado un determinado antecedente.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Proporción: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0 &lt; Lift &lt; 1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ab/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=&gt; el ítemset antecedente es lift veces perjudicial para la compra del consecuente.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Lift &gt; 1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ab/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ab/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=&gt; el ítemset antecedente es lift veces beneficioso para la compra del consecuente.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Lift = 1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ab/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ab/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=&gt; el ítemset antecedente nada tiene que ver con el consecuente (son independientes).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Se ejecutó el algoritmo Apriori con un soporte = 0.01 y una confianza = 0.3. Las mejores 10 reglas, clasificadas por lift, son las siguientes:</w:t>
      </w:r>
    </w:p>
    <w:tbl>
      <w:tblPr>
        <w:tblStyle w:val="12"/>
        <w:tblpPr w:leftFromText="180" w:rightFromText="180" w:vertAnchor="text" w:horzAnchor="page" w:tblpX="863" w:tblpY="234"/>
        <w:tblOverlap w:val="never"/>
        <w:tblW w:w="9802" w:type="dxa"/>
        <w:tblCellSpacing w:w="0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7"/>
        <w:gridCol w:w="2773"/>
        <w:gridCol w:w="455"/>
        <w:gridCol w:w="1835"/>
        <w:gridCol w:w="1282"/>
        <w:gridCol w:w="1206"/>
        <w:gridCol w:w="857"/>
        <w:gridCol w:w="897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18"/>
                <w:szCs w:val="18"/>
                <w:u w:val="none"/>
                <w:lang w:eastAsia="zh-CN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18"/>
                <w:szCs w:val="18"/>
                <w:u w:val="none"/>
                <w:lang w:eastAsia="zh-CN"/>
              </w:rPr>
              <w:t>#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  <w:t>Ítemset antecedente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</w:pP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  <w:t>Consecuente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  <w:lang w:eastAsia="zh-CN"/>
              </w:rPr>
              <w:t>Soporte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  <w:t>Confianza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  <w:t>Lift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FFFFFF"/>
                <w:sz w:val="22"/>
                <w:szCs w:val="22"/>
                <w:u w:val="none"/>
              </w:rPr>
              <w:t>Cuenta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  <w:t>1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{citrus fruit,other vegetables}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0.01037112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0.3591549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3.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295045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102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2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{tropical fruit,other vegetables}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0.01230300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3427762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3.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144780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121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3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{beef}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0.01738688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3313953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3.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040367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171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4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{citrus fruit,root vegetables}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{other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0.01037112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5862069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3.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029608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102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5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{tropical fruit,root vegetables}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{other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0.01230300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5845411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3.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020999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121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6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{other vegetables,whole milk}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0.02318251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3097826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842082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228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7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{whole milk,curd}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{yogurt}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0.01006609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3852140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761356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99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8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vegetables,rolls/buns}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{other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0.01220132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5020921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594890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120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9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{root vegetables,yogurt}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{other vegetables}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0.01291307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5000000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584078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127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</w:trPr>
        <w:tc>
          <w:tcPr>
            <w:tcW w:w="4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  <w:u w:val="none"/>
                <w:lang w:eastAsia="zh-CN"/>
              </w:rPr>
              <w:t>10</w:t>
            </w:r>
          </w:p>
        </w:tc>
        <w:tc>
          <w:tcPr>
            <w:tcW w:w="277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{tropical fruit,whole milk}</w:t>
            </w:r>
          </w:p>
        </w:tc>
        <w:tc>
          <w:tcPr>
            <w:tcW w:w="45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=&gt;</w:t>
            </w:r>
          </w:p>
        </w:tc>
        <w:tc>
          <w:tcPr>
            <w:tcW w:w="18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0"/>
                <w:szCs w:val="20"/>
                <w:u w:val="none"/>
                <w:lang w:eastAsia="zh-CN"/>
              </w:rPr>
              <w:t>{yogurt}</w:t>
            </w:r>
          </w:p>
        </w:tc>
        <w:tc>
          <w:tcPr>
            <w:tcW w:w="128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0.01514997</w:t>
            </w: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3581731</w:t>
            </w:r>
          </w:p>
        </w:tc>
        <w:tc>
          <w:tcPr>
            <w:tcW w:w="85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  <w:lang w:eastAsia="zh-CN"/>
              </w:rPr>
              <w:t>567516</w:t>
            </w:r>
          </w:p>
        </w:tc>
        <w:tc>
          <w:tcPr>
            <w:tcW w:w="89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18"/>
                <w:szCs w:val="18"/>
                <w:u w:val="none"/>
              </w:rPr>
              <w:t>149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d)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Si ejecutamos el método </w:t>
      </w:r>
      <w:r>
        <w:rPr>
          <w:rFonts w:hint="default" w:ascii="Hack" w:hAnsi="Hack" w:cs="Hack"/>
          <w:b w:val="0"/>
          <w:bCs w:val="0"/>
          <w:sz w:val="22"/>
          <w:szCs w:val="22"/>
          <w:u w:val="none"/>
        </w:rPr>
        <w:t xml:space="preserve">summary(Groceries)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nos indica que el dataset posee 9835 transacciones (o ítemsets) y 169 columnas con una densidad de 0.02609146.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Si sabemos que Complejidad = O(N*M*w), entonces:</w:t>
      </w:r>
    </w:p>
    <w:p>
      <w:pPr>
        <w:numPr>
          <w:ilvl w:val="0"/>
          <w:numId w:val="12"/>
        </w:numPr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N = 9835.</w:t>
      </w:r>
    </w:p>
    <w:p>
      <w:pPr>
        <w:numPr>
          <w:ilvl w:val="0"/>
          <w:numId w:val="12"/>
        </w:numPr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M = ítemsets candidatos por cada N que haya.</w:t>
      </w:r>
    </w:p>
    <w:p>
      <w:pPr>
        <w:numPr>
          <w:ilvl w:val="0"/>
          <w:numId w:val="12"/>
        </w:numPr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w cantidad de ítems en un N-ítemset.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Por lo tanto, su complejidad es 2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vertAlign w:val="superscript"/>
        </w:rPr>
        <w:t>d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siendo d la cantidad de ítemsets candidatos. Es decir, su complejidad depende de M.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Lo que hace Apriori para intentar reducir la complejidad computacional es podar el número de ítemsets candidatos (M). Utiliza el principio antimonotonía del soporte que sostiene que: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Si un itemset es frecuente, todos sus subsets también deben serlo.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O dicho de otra manera, el soporte de un superset (Y) nunca excede el soporte de sus subsets (X): 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∀ X,Y : ( X  ⊆ Y )  ⇒ s(X) ≥ s(Y).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Así, cada vez que Apriori encuentre un ítemset con un soporte &lt;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minsup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lo descarta, pues su consecuente nunca podrá superar el soporte del suyo.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e)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Asociaciones interesantes del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t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op 10:</w:t>
      </w:r>
    </w:p>
    <w:p>
      <w:pPr>
        <w:numPr>
          <w:ilvl w:val="0"/>
          <w:numId w:val="13"/>
        </w:numPr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Los clientes que compran frutas cítricas y vegetales que no sean de raíz, tienen 3.29 veces más probabilidad de comprar también vegetales de raíz sobre cualquier otro ítem del supermercado.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Cualquier cliente que compre bife es 3.04 veces más propenso a comprar también vegetales de raíz antes que otro alimento.</w:t>
      </w:r>
    </w:p>
    <w:p>
      <w:pPr>
        <w:numPr>
          <w:ilvl w:val="-2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Un cliente que compre vegetales de raíz (zanahora, papa, batata) y yogurt, es 2.58 veces más propenso a comprar también otros vegetales que no sean de raíz.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ind w:left="84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Los clientes que compran frutas tropicales y leche entera, son 2.56 veces más propensos a comprar también yogurt.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La política a implementar es sencillamente encontrar una distribución que fomente la ocurrencia de estas reglas encontradas.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Por ejemplo: si sé que cada vez que los clientes que me compran leche entera y ricota también suelen elegir yogurt con una propensidad de 2.7 veces por sobre cualquier otro lácteo o comestible, trato de ubicar las góndolas o estantes que poseen dichos alimentos lo más cerca posible para ayudar a que dicha asociación ocurra.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f)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20320</wp:posOffset>
            </wp:positionV>
            <wp:extent cx="5716905" cy="3528060"/>
            <wp:effectExtent l="9525" t="9525" r="26670" b="24765"/>
            <wp:wrapNone/>
            <wp:docPr id="31" name="Imagen 31" descr="ejercicio_2-punto_f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ejercicio_2-punto_f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52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Observaciones:</w:t>
      </w: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En este scatterplot se pueden distinguir tres dimensiones diferentes. Sobre el eje X se grafica el soporte de cada regla generada mientras que sobre el eje Y se grafica la confianza de cada regla. Por último, la intensidad del color de cada punto determina su valor de lift.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Sólo hay 5 reglas (y corroborar con la tabla del punto c.) con un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lift 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&gt;= 3 y por ende con una tonalidad más intensa que cualquier otra. 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Lo interesante de este grupo de 5 reglas es que se puede apreciar como el valor de confianza de cada regla afecta de manera directa su calificación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. 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Debido a que este dataset se caracteriza por tener un valor de soporte bastante bajo para sus ítemsets, el valor de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se ve directamente afectado por la confianza de los mismos. Es decir, como se espera que el valor de soporte (denomidador en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) sea medianamente “constante” (pues 0.01 &lt; soporte &lt; 0.02 ) a mayor nivel de confianza (numerador en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) mayor coeficiente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tendrá la regla. No hay una gran variación en el nivel de soporte de cada regla encontrada.</w:t>
      </w:r>
    </w:p>
    <w:p>
      <w:pPr>
        <w:numPr>
          <w:ilvl w:val="0"/>
          <w:numId w:val="0"/>
        </w:numPr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Adicionalmente, que el dataset posea pocas reglas con tonalidad muy clara es un buen indicio. Significa que los ítems de las reglas encontradas son en su mayoría dependientes (pues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lift 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&gt; 1) y es conocimiento que se puede explotar adoptando una política acorde a cada regla.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g)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Al ejecutar el algoritmo con el parámetro </w:t>
      </w:r>
      <w:r>
        <w:rPr>
          <w:rFonts w:hint="default" w:ascii="Hack" w:hAnsi="Hack" w:cs="Hack"/>
          <w:b w:val="0"/>
          <w:bCs w:val="0"/>
          <w:sz w:val="20"/>
          <w:szCs w:val="20"/>
          <w:u w:val="none"/>
        </w:rPr>
        <w:t>rhs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= ‘bottled beer’ se encontraron 5 reglas de asociación. </w:t>
      </w:r>
    </w:p>
    <w:tbl>
      <w:tblPr>
        <w:tblStyle w:val="12"/>
        <w:tblpPr w:leftFromText="180" w:rightFromText="180" w:vertAnchor="text" w:horzAnchor="page" w:tblpXSpec="center" w:tblpY="154"/>
        <w:tblOverlap w:val="never"/>
        <w:tblW w:w="4998" w:type="pct"/>
        <w:jc w:val="center"/>
        <w:tblCellSpacing w:w="0" w:type="dxa"/>
        <w:tblBorders>
          <w:top w:val="single" w:color="auto" w:sz="4" w:space="0"/>
          <w:left w:val="single" w:color="000000" w:themeColor="text1" w:sz="8" w:space="0"/>
          <w:bottom w:val="single" w:color="000000" w:themeColor="text1" w:sz="8" w:space="0"/>
          <w:right w:val="single" w:color="auto" w:sz="4" w:space="0"/>
          <w:insideH w:val="single" w:color="000000" w:themeColor="text1" w:sz="8" w:space="0"/>
          <w:insideV w:val="single" w:color="000000" w:themeColor="text1" w:sz="8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87"/>
        <w:gridCol w:w="2978"/>
        <w:gridCol w:w="1132"/>
        <w:gridCol w:w="2341"/>
        <w:gridCol w:w="1875"/>
        <w:gridCol w:w="1349"/>
      </w:tblGrid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#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Ítemset antecedente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Consecuente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14:textFill>
                  <w14:solidFill>
                    <w14:schemeClr w14:val="bg1"/>
                  </w14:solidFill>
                </w14:textFill>
              </w:rPr>
              <w:t>Lift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000000" w:themeFill="text1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14:textFill>
                  <w14:solidFill>
                    <w14:schemeClr w14:val="bg1"/>
                  </w14:solidFill>
                </w14:textFill>
              </w:rPr>
              <w:t>Cuenta</w:t>
            </w:r>
          </w:p>
        </w:tc>
      </w:tr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water}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=&gt;</w:t>
            </w: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beer}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1.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7707259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155</w:t>
            </w:r>
          </w:p>
        </w:tc>
      </w:tr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2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{soda}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=&gt;</w:t>
            </w: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beer}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1.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2092094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167</w:t>
            </w:r>
          </w:p>
        </w:tc>
      </w:tr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3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{other vegetables}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=&gt;</w:t>
            </w: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beer}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1.0375464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159</w:t>
            </w:r>
          </w:p>
        </w:tc>
      </w:tr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4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{whole milk}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=&gt;</w:t>
            </w: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beer}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9932367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201</w:t>
            </w:r>
          </w:p>
        </w:tc>
      </w:tr>
      <w:tr>
        <w:tblPrEx>
          <w:tblBorders>
            <w:top w:val="single" w:color="auto" w:sz="4" w:space="0"/>
            <w:left w:val="single" w:color="000000" w:themeColor="text1" w:sz="8" w:space="0"/>
            <w:bottom w:val="single" w:color="000000" w:themeColor="text1" w:sz="8" w:space="0"/>
            <w:right w:val="single" w:color="auto" w:sz="4" w:space="0"/>
            <w:insideH w:val="single" w:color="000000" w:themeColor="text1" w:sz="8" w:space="0"/>
            <w:insideV w:val="single" w:color="000000" w:themeColor="text1" w:sz="8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tblCellSpacing w:w="0" w:type="dxa"/>
          <w:jc w:val="center"/>
        </w:trPr>
        <w:tc>
          <w:tcPr>
            <w:tcW w:w="286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5</w:t>
            </w:r>
          </w:p>
        </w:tc>
        <w:tc>
          <w:tcPr>
            <w:tcW w:w="145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{rolls/buns}</w:t>
            </w:r>
          </w:p>
        </w:tc>
        <w:tc>
          <w:tcPr>
            <w:tcW w:w="551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=&gt;</w:t>
            </w:r>
          </w:p>
        </w:tc>
        <w:tc>
          <w:tcPr>
            <w:tcW w:w="1140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{bottled beer}</w:t>
            </w:r>
          </w:p>
        </w:tc>
        <w:tc>
          <w:tcPr>
            <w:tcW w:w="913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0.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9198466</w:t>
            </w:r>
          </w:p>
        </w:tc>
        <w:tc>
          <w:tcPr>
            <w:tcW w:w="657" w:type="pc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ind w:firstLine="420" w:firstLine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134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Observaciones:</w:t>
      </w: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Solo {bottled water} y {soda} marcan la presencia de cerveza ya que poseen un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&gt; 1.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{other vegetables} y {whole milk} tienen un valor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de 1.037 y 0.993 respectivamente, indicando que ambas variables son independientes.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El ítem {whole milk} , con un valor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&lt; 1, marca justamente lo opuesto. Es decir, dada su ocurrencia en un carrito de compras es poco probable que un cliente compre también una cerveza.</w:t>
      </w:r>
    </w:p>
    <w:p>
      <w:pPr>
        <w:numPr>
          <w:ilvl w:val="0"/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13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En resumen, solo las reglas #1 y #2 son las que marcan la presencia de cerveza y tiene mucho sentido ya que quién probablemente compre alguna cerveza también desee hidratarse con algo que no sea alcohol como una bottela de agua o de soda.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h)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Como se mencionó en el punto a), los parámetros a modificar para ajustar la cantidad de reglas resultantes son el soporte y la confianza. En este caso, tal como dice el punto c), el algoritmo se ejecutó con un minsup = 0.01 y una minconf = 0.3 lo que se traduce en un set de reglas reducido por su elevado nivel de confianza.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A fines de tener un set de reglas de asociación más amplio, lo que se puede hacer es bajar ambos mínimos permitiendo que “ingresen” otros ítemsets y así contar con mayor variedad. Sin embargo, será importante revisar en dichos casos, más que ahora, el valor de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asociado.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/>
          <w:bCs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6"/>
          <w:szCs w:val="26"/>
          <w:u w:val="none"/>
        </w:rPr>
        <w:t>Ejercicio 3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a)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Para poder ejecutar el algoritmo Apriori, el dataset debe encontrarse completamente discretizado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 y factorizado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. 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Se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convertirán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las columnas: 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age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(edad),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balance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(promedio anual de dinero en cuenta).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duration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(duración en segundos del último contacto banco-cliente).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day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: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 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último día de contacto.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campaign: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cantidad de contactos durante la campaña de marketing.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pdays: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cantidad de dias que pasaron desde el último contacto perteneciente a una campaña previa.</w:t>
      </w:r>
    </w:p>
    <w:p>
      <w:pPr>
        <w:numPr>
          <w:ilvl w:val="0"/>
          <w:numId w:val="14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previous: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cantidad de contactos con el cliente pertenecientes a campañas previas.</w:t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sz w:val="22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144780</wp:posOffset>
            </wp:positionV>
            <wp:extent cx="5989955" cy="3743960"/>
            <wp:effectExtent l="9525" t="9525" r="20320" b="18415"/>
            <wp:wrapNone/>
            <wp:docPr id="23" name="Imagen 23" descr="hist_ag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hist_age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1188720" y="2719070"/>
                      <a:ext cx="5989955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tbl>
      <w:tblPr>
        <w:tblStyle w:val="122"/>
        <w:tblpPr w:leftFromText="180" w:rightFromText="180" w:vertAnchor="text" w:horzAnchor="page" w:tblpXSpec="center" w:tblpY="213"/>
        <w:tblOverlap w:val="never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6"/>
        <w:gridCol w:w="2460"/>
        <w:gridCol w:w="2460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C0504D" w:sz="8" w:space="0"/>
              <w:bottom w:val="single" w:color="000000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457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19-25</w:t>
            </w:r>
          </w:p>
        </w:tc>
        <w:tc>
          <w:tcPr>
            <w:tcW w:w="118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26-39</w:t>
            </w:r>
          </w:p>
        </w:tc>
        <w:tc>
          <w:tcPr>
            <w:tcW w:w="118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40-59</w:t>
            </w:r>
          </w:p>
        </w:tc>
        <w:tc>
          <w:tcPr>
            <w:tcW w:w="1182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60+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45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Joven</w:t>
            </w:r>
          </w:p>
        </w:tc>
        <w:tc>
          <w:tcPr>
            <w:tcW w:w="118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Adulto</w:t>
            </w:r>
          </w:p>
        </w:tc>
        <w:tc>
          <w:tcPr>
            <w:tcW w:w="118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Adulto-mayor</w:t>
            </w:r>
          </w:p>
        </w:tc>
        <w:tc>
          <w:tcPr>
            <w:tcW w:w="1182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Vejez</w:t>
            </w:r>
          </w:p>
        </w:tc>
      </w:tr>
    </w:tbl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br w:type="page"/>
      </w: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117475</wp:posOffset>
            </wp:positionV>
            <wp:extent cx="5989955" cy="3743960"/>
            <wp:effectExtent l="9525" t="9525" r="20320" b="18415"/>
            <wp:wrapNone/>
            <wp:docPr id="22" name="Imagen 22" descr="hist_balanc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hist_balance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</w:rPr>
        <w:t>Observación:</w:t>
      </w:r>
    </w:p>
    <w:p>
      <w:pPr>
        <w:numPr>
          <w:ilvl w:val="0"/>
          <w:numId w:val="15"/>
        </w:numPr>
        <w:ind w:left="1260" w:leftChars="0" w:hanging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>La presencia de algunos outliers en el extremo derecho del histograma representan personas con muchísimo dinero en su cuenta bancaria.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tbl>
      <w:tblPr>
        <w:tblStyle w:val="12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8"/>
        <w:gridCol w:w="1453"/>
        <w:gridCol w:w="1853"/>
        <w:gridCol w:w="1878"/>
        <w:gridCol w:w="2080"/>
        <w:gridCol w:w="1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5000" w:type="pct"/>
            <w:gridSpan w:val="6"/>
            <w:tcBorders>
              <w:top w:val="single" w:color="auto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53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-0</w:t>
            </w:r>
          </w:p>
        </w:tc>
        <w:tc>
          <w:tcPr>
            <w:tcW w:w="69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1-99</w:t>
            </w:r>
          </w:p>
        </w:tc>
        <w:tc>
          <w:tcPr>
            <w:tcW w:w="889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100-249</w:t>
            </w:r>
          </w:p>
        </w:tc>
        <w:tc>
          <w:tcPr>
            <w:tcW w:w="901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250-1199</w:t>
            </w:r>
          </w:p>
        </w:tc>
        <w:tc>
          <w:tcPr>
            <w:tcW w:w="998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1200-2499</w:t>
            </w:r>
          </w:p>
        </w:tc>
        <w:tc>
          <w:tcPr>
            <w:tcW w:w="660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2500+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53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Negativo</w:t>
            </w:r>
          </w:p>
        </w:tc>
        <w:tc>
          <w:tcPr>
            <w:tcW w:w="69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Muy bajo</w:t>
            </w:r>
          </w:p>
        </w:tc>
        <w:tc>
          <w:tcPr>
            <w:tcW w:w="889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Bajo</w:t>
            </w:r>
          </w:p>
        </w:tc>
        <w:tc>
          <w:tcPr>
            <w:tcW w:w="901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Regular</w:t>
            </w:r>
          </w:p>
        </w:tc>
        <w:tc>
          <w:tcPr>
            <w:tcW w:w="998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Alto</w:t>
            </w:r>
          </w:p>
        </w:tc>
        <w:tc>
          <w:tcPr>
            <w:tcW w:w="66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none"/>
                <w:vertAlign w:val="baseline"/>
                <w:lang/>
              </w:rPr>
              <w:t>Muy alto</w:t>
            </w:r>
          </w:p>
        </w:tc>
      </w:tr>
    </w:tbl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29210</wp:posOffset>
            </wp:positionV>
            <wp:extent cx="5991225" cy="3743960"/>
            <wp:effectExtent l="9525" t="9525" r="19050" b="18415"/>
            <wp:wrapNone/>
            <wp:docPr id="21" name="Imagen 21" descr="hist_duratio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hist_duration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Observación: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Con el histograma de duration se puede observar que también existen outliers. Esto indica la existencia de contactos de larga duración (5000s = 83minutos) que pueden representar algún teléfono mal colgado o la ocurrencia de una operación bancaria complicada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>.</w:t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tbl>
      <w:tblPr>
        <w:tblStyle w:val="122"/>
        <w:tblpPr w:leftFromText="180" w:rightFromText="180" w:vertAnchor="text" w:horzAnchor="page" w:tblpX="775" w:tblpY="184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0"/>
        <w:gridCol w:w="1004"/>
        <w:gridCol w:w="973"/>
        <w:gridCol w:w="1042"/>
        <w:gridCol w:w="973"/>
        <w:gridCol w:w="973"/>
        <w:gridCol w:w="1224"/>
        <w:gridCol w:w="973"/>
        <w:gridCol w:w="973"/>
        <w:gridCol w:w="1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5000" w:type="pct"/>
            <w:gridSpan w:val="10"/>
            <w:tcBorders>
              <w:top w:val="single" w:color="C0504D" w:sz="8" w:space="0"/>
              <w:left w:val="single" w:color="C0504D" w:sz="8" w:space="0"/>
              <w:bottom w:val="single" w:color="FFFFFF" w:sz="4" w:space="0"/>
              <w:right w:val="single" w:color="C0504D" w:sz="8" w:space="0"/>
            </w:tcBorders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499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261</w:t>
            </w:r>
          </w:p>
        </w:tc>
        <w:tc>
          <w:tcPr>
            <w:tcW w:w="481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ind w:firstLine="420" w:firstLine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151</w:t>
            </w:r>
          </w:p>
        </w:tc>
        <w:tc>
          <w:tcPr>
            <w:tcW w:w="46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76</w:t>
            </w:r>
          </w:p>
        </w:tc>
        <w:tc>
          <w:tcPr>
            <w:tcW w:w="500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92</w:t>
            </w:r>
          </w:p>
        </w:tc>
        <w:tc>
          <w:tcPr>
            <w:tcW w:w="46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198</w:t>
            </w:r>
          </w:p>
        </w:tc>
        <w:tc>
          <w:tcPr>
            <w:tcW w:w="46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139</w:t>
            </w:r>
          </w:p>
        </w:tc>
        <w:tc>
          <w:tcPr>
            <w:tcW w:w="58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217</w:t>
            </w:r>
          </w:p>
        </w:tc>
        <w:tc>
          <w:tcPr>
            <w:tcW w:w="46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380</w:t>
            </w:r>
          </w:p>
        </w:tc>
        <w:tc>
          <w:tcPr>
            <w:tcW w:w="467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50</w:t>
            </w:r>
          </w:p>
        </w:tc>
        <w:tc>
          <w:tcPr>
            <w:tcW w:w="591" w:type="pct"/>
            <w:tcBorders>
              <w:top w:val="single" w:color="FFFFFF" w:sz="4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499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larga</w:t>
            </w:r>
          </w:p>
        </w:tc>
        <w:tc>
          <w:tcPr>
            <w:tcW w:w="481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regular</w:t>
            </w:r>
          </w:p>
        </w:tc>
        <w:tc>
          <w:tcPr>
            <w:tcW w:w="46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corta</w:t>
            </w:r>
          </w:p>
        </w:tc>
        <w:tc>
          <w:tcPr>
            <w:tcW w:w="50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corta</w:t>
            </w:r>
          </w:p>
        </w:tc>
        <w:tc>
          <w:tcPr>
            <w:tcW w:w="46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regular</w:t>
            </w:r>
          </w:p>
        </w:tc>
        <w:tc>
          <w:tcPr>
            <w:tcW w:w="46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regular</w:t>
            </w:r>
          </w:p>
        </w:tc>
        <w:tc>
          <w:tcPr>
            <w:tcW w:w="58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regular</w:t>
            </w:r>
          </w:p>
        </w:tc>
        <w:tc>
          <w:tcPr>
            <w:tcW w:w="46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larga</w:t>
            </w:r>
          </w:p>
        </w:tc>
        <w:tc>
          <w:tcPr>
            <w:tcW w:w="46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corta</w:t>
            </w:r>
          </w:p>
        </w:tc>
        <w:tc>
          <w:tcPr>
            <w:tcW w:w="591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corta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br w:type="page"/>
      </w:r>
    </w:p>
    <w:p>
      <w:pPr>
        <w:jc w:val="left"/>
        <w:rPr>
          <w:sz w:val="22"/>
        </w:rPr>
      </w:pPr>
      <w:r>
        <w:rPr>
          <w:sz w:val="22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95250</wp:posOffset>
            </wp:positionV>
            <wp:extent cx="5989955" cy="3743960"/>
            <wp:effectExtent l="9525" t="9525" r="20320" b="18415"/>
            <wp:wrapNone/>
            <wp:docPr id="19" name="Imagen 19" descr="hist_da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hist_day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1477010" y="3696970"/>
                      <a:ext cx="5989955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sz w:val="22"/>
        </w:rPr>
      </w:pPr>
    </w:p>
    <w:p>
      <w:pPr>
        <w:jc w:val="left"/>
        <w:rPr>
          <w:sz w:val="22"/>
        </w:rPr>
      </w:pPr>
    </w:p>
    <w:p>
      <w:pPr>
        <w:jc w:val="left"/>
        <w:rPr>
          <w:rFonts w:hint="default"/>
          <w:sz w:val="22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tbl>
      <w:tblPr>
        <w:tblStyle w:val="122"/>
        <w:tblpPr w:leftFromText="180" w:rightFromText="180" w:vertAnchor="text" w:horzAnchor="page" w:tblpXSpec="center" w:tblpY="10"/>
        <w:tblOverlap w:val="never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6"/>
        <w:gridCol w:w="2460"/>
        <w:gridCol w:w="2460"/>
        <w:gridCol w:w="2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C0504D" w:sz="8" w:space="0"/>
              <w:bottom w:val="single" w:color="000000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  <w:shd w:val="clear" w:fill="000000" w:themeFill="text1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457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1-7</w:t>
            </w:r>
          </w:p>
        </w:tc>
        <w:tc>
          <w:tcPr>
            <w:tcW w:w="118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8-14</w:t>
            </w:r>
          </w:p>
        </w:tc>
        <w:tc>
          <w:tcPr>
            <w:tcW w:w="118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15-21</w:t>
            </w:r>
          </w:p>
        </w:tc>
        <w:tc>
          <w:tcPr>
            <w:tcW w:w="1182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22+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45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Semana_1</w:t>
            </w:r>
          </w:p>
        </w:tc>
        <w:tc>
          <w:tcPr>
            <w:tcW w:w="118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Semana_2</w:t>
            </w:r>
          </w:p>
        </w:tc>
        <w:tc>
          <w:tcPr>
            <w:tcW w:w="118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Semana_3</w:t>
            </w:r>
          </w:p>
        </w:tc>
        <w:tc>
          <w:tcPr>
            <w:tcW w:w="1182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Semana_4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68580</wp:posOffset>
            </wp:positionV>
            <wp:extent cx="5990590" cy="3743960"/>
            <wp:effectExtent l="9525" t="9525" r="19685" b="18415"/>
            <wp:wrapNone/>
            <wp:docPr id="28" name="Imagen 28" descr="hist_campaig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hist_campaign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Observación: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Nuevamente se detecta la presencia de outliers. En este caso, algún cliente con el que se contactaron más de 60 veces durante la campaña de marketing.</w:t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tbl>
      <w:tblPr>
        <w:tblStyle w:val="122"/>
        <w:tblpPr w:leftFromText="180" w:rightFromText="180" w:vertAnchor="text" w:horzAnchor="page" w:tblpX="775" w:tblpY="196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5"/>
        <w:gridCol w:w="3216"/>
        <w:gridCol w:w="3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5000" w:type="pct"/>
            <w:gridSpan w:val="3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907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</w:t>
            </w:r>
          </w:p>
        </w:tc>
        <w:tc>
          <w:tcPr>
            <w:tcW w:w="1543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2-24</w:t>
            </w:r>
          </w:p>
        </w:tc>
        <w:tc>
          <w:tcPr>
            <w:tcW w:w="1549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25+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907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Unica</w:t>
            </w:r>
          </w:p>
        </w:tc>
        <w:tc>
          <w:tcPr>
            <w:tcW w:w="1543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Varias</w:t>
            </w:r>
          </w:p>
        </w:tc>
        <w:tc>
          <w:tcPr>
            <w:tcW w:w="1549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Muchas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83820</wp:posOffset>
            </wp:positionV>
            <wp:extent cx="5990590" cy="3743960"/>
            <wp:effectExtent l="9525" t="9525" r="19685" b="18415"/>
            <wp:wrapNone/>
            <wp:docPr id="34" name="Imagen 34" descr="hist_pday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hist_pdays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Observación: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Outliers nuevamente. En esta oportunidad, se observan en el extremo derecho del eje X la cantidad de días que pasaron luego de que los clientes hayan sido contactados por última vez por una campaña previa.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Respecto a los valores de X = -1, representan clientes que nunca habían sido contactados previamente.</w:t>
      </w:r>
    </w:p>
    <w:tbl>
      <w:tblPr>
        <w:tblStyle w:val="122"/>
        <w:tblpPr w:leftFromText="180" w:rightFromText="180" w:vertAnchor="text" w:horzAnchor="page" w:tblpX="775" w:tblpY="196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2"/>
        <w:gridCol w:w="2692"/>
        <w:gridCol w:w="2544"/>
        <w:gridCol w:w="3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88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-1</w:t>
            </w:r>
          </w:p>
        </w:tc>
        <w:tc>
          <w:tcPr>
            <w:tcW w:w="1291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0-59</w:t>
            </w:r>
          </w:p>
        </w:tc>
        <w:tc>
          <w:tcPr>
            <w:tcW w:w="122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60-119</w:t>
            </w:r>
          </w:p>
        </w:tc>
        <w:tc>
          <w:tcPr>
            <w:tcW w:w="1599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120+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88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Nunca</w:t>
            </w:r>
          </w:p>
        </w:tc>
        <w:tc>
          <w:tcPr>
            <w:tcW w:w="1291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Rapidamente</w:t>
            </w:r>
          </w:p>
        </w:tc>
        <w:tc>
          <w:tcPr>
            <w:tcW w:w="122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Lentamente</w:t>
            </w:r>
          </w:p>
        </w:tc>
        <w:tc>
          <w:tcPr>
            <w:tcW w:w="1599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200"/>
              </w:tabs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Extremandamente_lento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133985</wp:posOffset>
            </wp:positionV>
            <wp:extent cx="5990590" cy="3743960"/>
            <wp:effectExtent l="9525" t="9525" r="19685" b="18415"/>
            <wp:wrapNone/>
            <wp:docPr id="36" name="Imagen 36" descr="hist_previou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hist_previous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Observación: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Los outliers en esta columna representan a los clientes que más han sido contactados en otras campañas de marketing previas a esta.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200" w:leftChars="0" w:hanging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Al igual que en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pdays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>, los X = -1 representan el valor nu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>nca.</w:t>
      </w:r>
    </w:p>
    <w:p>
      <w:pPr>
        <w:numPr>
          <w:numId w:val="0"/>
        </w:numPr>
        <w:tabs>
          <w:tab w:val="left" w:pos="1200"/>
        </w:tabs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tbl>
      <w:tblPr>
        <w:tblStyle w:val="122"/>
        <w:tblpPr w:leftFromText="180" w:rightFromText="180" w:vertAnchor="text" w:horzAnchor="page" w:tblpX="775" w:tblpY="196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2"/>
        <w:gridCol w:w="2692"/>
        <w:gridCol w:w="2544"/>
        <w:gridCol w:w="3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000000" w:themeFill="text1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sz w:val="22"/>
                <w:szCs w:val="22"/>
                <w:u w:val="none"/>
              </w:rPr>
              <w:t>Equivalencias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88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-1-0</w:t>
            </w:r>
          </w:p>
        </w:tc>
        <w:tc>
          <w:tcPr>
            <w:tcW w:w="1291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1-19</w:t>
            </w:r>
          </w:p>
        </w:tc>
        <w:tc>
          <w:tcPr>
            <w:tcW w:w="1220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20-49</w:t>
            </w:r>
          </w:p>
        </w:tc>
        <w:tc>
          <w:tcPr>
            <w:tcW w:w="1599" w:type="pct"/>
            <w:tcBorders>
              <w:top w:val="single" w:color="000000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50+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88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Nunca</w:t>
            </w:r>
          </w:p>
        </w:tc>
        <w:tc>
          <w:tcPr>
            <w:tcW w:w="1291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Pocas</w:t>
            </w:r>
          </w:p>
        </w:tc>
        <w:tc>
          <w:tcPr>
            <w:tcW w:w="1220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Varias</w:t>
            </w:r>
          </w:p>
        </w:tc>
        <w:tc>
          <w:tcPr>
            <w:tcW w:w="1599" w:type="pct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widowControl w:val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sz w:val="22"/>
                <w:szCs w:val="22"/>
                <w:u w:val="none"/>
              </w:rPr>
              <w:t>Muchas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Finalmente, se recreó el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 xml:space="preserve">dataframe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con estas nuevas columnas discretizadas para luego convertirlo al formato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</w:rPr>
        <w:t>transactions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t xml:space="preserve"> y así poder comenzar a trabajar sobre ellas.</w:t>
      </w:r>
    </w:p>
    <w:p>
      <w:pP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Arial" w:hAnsi="Arial" w:cs="Arial"/>
          <w:b/>
          <w:bCs/>
          <w:i w:val="0"/>
          <w:iCs w:val="0"/>
          <w:sz w:val="22"/>
          <w:szCs w:val="22"/>
          <w:u w:val="none"/>
        </w:rPr>
        <w:t>b)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 xml:space="preserve">Obtenidas las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transactions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>, primero se grafica el top 10 de ítems con mayor ocurrencias: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</w:rPr>
        <w:t xml:space="preserve">  </w:t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79375</wp:posOffset>
            </wp:positionV>
            <wp:extent cx="5368290" cy="3312160"/>
            <wp:effectExtent l="9525" t="9525" r="13335" b="12065"/>
            <wp:wrapNone/>
            <wp:docPr id="2" name="Imagen 2" descr="08-hist_item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08-hist_items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31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Posteriormente, se ejecutó el algoritmo Apriori con un soporte = 0.1 y una confianza = 0.3. Esta es una selección del top 100 reglas con mayor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 xml:space="preserve">lift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(consultar archivo ‘ejercicio_3.Rmd’ para ver más):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tbl>
      <w:tblPr>
        <w:tblStyle w:val="1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84"/>
        <w:gridCol w:w="2733"/>
        <w:gridCol w:w="1052"/>
        <w:gridCol w:w="3329"/>
        <w:gridCol w:w="1410"/>
        <w:gridCol w:w="13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97" w:hRule="atLeast"/>
        </w:trPr>
        <w:tc>
          <w:tcPr>
            <w:tcW w:w="584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#</w:t>
            </w:r>
          </w:p>
        </w:tc>
        <w:tc>
          <w:tcPr>
            <w:tcW w:w="2733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Antecedentes</w:t>
            </w:r>
          </w:p>
        </w:tc>
        <w:tc>
          <w:tcPr>
            <w:tcW w:w="1052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29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Consecuente</w:t>
            </w:r>
          </w:p>
        </w:tc>
        <w:tc>
          <w:tcPr>
            <w:tcW w:w="1410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Lift</w:t>
            </w:r>
          </w:p>
        </w:tc>
        <w:tc>
          <w:tcPr>
            <w:tcW w:w="1314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FFFF" w:themeColor="background1"/>
                <w:sz w:val="22"/>
                <w:szCs w:val="22"/>
                <w:u w:val="none"/>
                <w:vertAlign w:val="baseline"/>
                <w:lang/>
                <w14:textFill>
                  <w14:solidFill>
                    <w14:schemeClr w14:val="bg1"/>
                  </w14:solidFill>
                </w14:textFill>
              </w:rPr>
              <w:t>Cuenta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1</w:t>
            </w:r>
          </w:p>
        </w:tc>
        <w:tc>
          <w:tcPr>
            <w:tcW w:w="2733" w:type="dxa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{contact=cellular,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previous=pocas,                                                                                          y=no}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{pdays=extremadamente_lento}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5.816212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4722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</w:t>
            </w:r>
          </w:p>
        </w:tc>
        <w:tc>
          <w:tcPr>
            <w:tcW w:w="2733" w:type="dxa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default" w:ascii="Arial" w:hAnsi="Arial" w:cs="Arial"/>
                <w:sz w:val="22"/>
                <w:szCs w:val="22"/>
              </w:rPr>
            </w:pPr>
            <w:r>
              <w:rPr>
                <w:rFonts w:hint="default" w:ascii="Arial" w:hAnsi="Arial" w:cs="Arial"/>
                <w:sz w:val="22"/>
                <w:szCs w:val="22"/>
              </w:rPr>
              <w:t>{</w:t>
            </w:r>
            <w:r>
              <w:rPr>
                <w:rFonts w:hint="default" w:ascii="Arial" w:hAnsi="Arial" w:cs="Arial"/>
                <w:sz w:val="22"/>
                <w:szCs w:val="22"/>
              </w:rPr>
              <w:t>default=no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sz w:val="22"/>
                <w:szCs w:val="22"/>
              </w:rPr>
              <w:t xml:space="preserve">poutcome=failure}          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</w:pPr>
            <w:r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  <w:t>{previous=pocas}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5.488068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4836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9</w:t>
            </w:r>
          </w:p>
        </w:tc>
        <w:tc>
          <w:tcPr>
            <w:tcW w:w="2733" w:type="dxa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{default=no,        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previous=pocas}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</w:pPr>
            <w:r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  <w:t>{poutcome=failure}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5.481187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4836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45</w:t>
            </w:r>
          </w:p>
        </w:tc>
        <w:tc>
          <w:tcPr>
            <w:tcW w:w="2733" w:type="dxa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{job=management,                                                                                           default=no,        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loan=no,                                                                                                 contact=cellular}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</w:pPr>
            <w:r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  <w:t>{education=tertiary}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2.915589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56</w:t>
            </w:r>
          </w:p>
        </w:tc>
        <w:tc>
          <w:tcPr>
            <w:tcW w:w="2733" w:type="dxa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{education=tertiary,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campaign=varias}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  <w:t>{job=management}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2.881837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4955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94" w:hRule="atLeast"/>
        </w:trPr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bookmarkStart w:id="1" w:name="_GoBack" w:colFirst="1" w:colLast="1"/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100</w:t>
            </w:r>
          </w:p>
        </w:tc>
        <w:tc>
          <w:tcPr>
            <w:tcW w:w="2733" w:type="dxa"/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{education=tertiary,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default=no,        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 xml:space="preserve">previous=nunca,                                                                                         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y=no}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=&gt;</w:t>
            </w:r>
          </w:p>
        </w:tc>
        <w:tc>
          <w:tcPr>
            <w:tcW w:w="3329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 w:eastAsia="zh-CN" w:bidi="ar-SA"/>
              </w:rPr>
              <w:t>{job=management}</w:t>
            </w:r>
          </w:p>
        </w:tc>
        <w:tc>
          <w:tcPr>
            <w:tcW w:w="141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2.827403</w:t>
            </w:r>
          </w:p>
        </w:tc>
        <w:tc>
          <w:tcPr>
            <w:tcW w:w="1314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vertAlign w:val="baseline"/>
                <w:lang/>
              </w:rPr>
              <w:t>5473</w:t>
            </w:r>
          </w:p>
        </w:tc>
      </w:tr>
    </w:tbl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Observaciones:</w:t>
      </w: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Al cliente que se lo haya contactado pocas veces, mediante un celular y que haya rechazado el préstamo es un cliente al que se ha demorado demasiado tiempo en volver a contactarlo desde la última vez que lo llamaron.</w:t>
      </w:r>
    </w:p>
    <w:p>
      <w:pPr>
        <w:numPr>
          <w:numId w:val="0"/>
        </w:numPr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Un cliente que no haya defaulteado su deuda y al cual el banco lo haya contactado pocas veces durante esta campaña, es un cliente donde las campañas anteriores del banco han fracasado.</w:t>
      </w:r>
    </w:p>
    <w:p>
      <w:pPr>
        <w:numPr>
          <w:numId w:val="0"/>
        </w:numPr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La regla #9 es una variante de la regla #5 pero el consecuente ahora es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poutcome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 xml:space="preserve"> en vez de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previous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>.</w:t>
      </w:r>
    </w:p>
    <w:p>
      <w:pPr>
        <w:numPr>
          <w:numId w:val="0"/>
        </w:numPr>
        <w:tabs>
          <w:tab w:val="left" w:pos="120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5"/>
        </w:numPr>
        <w:tabs>
          <w:tab w:val="left" w:pos="1200"/>
          <w:tab w:val="clear" w:pos="420"/>
        </w:tabs>
        <w:ind w:left="1198" w:leftChars="390" w:hanging="418" w:hangingChars="19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Un cliente que trabaje en management, no haya defaulteado su deuda, no haya pedido un préstamo personal y su último contacto fué por medio de un celular no aceptará el préstamo.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/>
          <w:bCs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ab/>
        <w:t>Conclusión:</w:t>
      </w:r>
    </w:p>
    <w:p>
      <w:pPr>
        <w:numPr>
          <w:ilvl w:val="0"/>
          <w:numId w:val="16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No siempre las reglas que más aplican al dominio surgen fácilmente. 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6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Es importante recordar que este algoritmo calcula las asociaciones más frecuentes y tal vez lo que nos interese no se encuentre en el primer intento o que lo más recurrente sea lo que mayor información nos dé.</w:t>
      </w:r>
    </w:p>
    <w:p>
      <w:pPr>
        <w:numPr>
          <w:numId w:val="0"/>
        </w:numPr>
        <w:ind w:left="840" w:left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6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El siguiente punto es una confirmación de estas conclusiones, ya que hace una búsqueda de reglas que permitan dar con un 1-ítemset consecuente específico.</w:t>
      </w: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br w:type="page"/>
      </w:r>
    </w:p>
    <w:p>
      <w:pPr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c)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Para determinar las asociaciones más relevantes que definen si el cliente aceptó o no el préstamo se ejecutaron los siguientes comandos:</w:t>
      </w:r>
    </w:p>
    <w:p>
      <w:pPr>
        <w:ind w:firstLine="420" w:firstLineChars="0"/>
        <w:jc w:val="both"/>
        <w:rPr>
          <w:rFonts w:hint="default" w:ascii="Hack" w:hAnsi="Hack" w:cs="Hack"/>
          <w:b w:val="0"/>
          <w:bCs w:val="0"/>
          <w:sz w:val="18"/>
          <w:szCs w:val="18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85725</wp:posOffset>
                </wp:positionV>
                <wp:extent cx="6165850" cy="544830"/>
                <wp:effectExtent l="5080" t="4445" r="20320" b="222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6165850" cy="5448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ack" w:hAnsi="Hack" w:cs="Hack"/>
                                <w:lang/>
                              </w:rPr>
                            </w:pPr>
                            <w:r>
                              <w:rPr>
                                <w:rFonts w:hint="default" w:ascii="Hack" w:hAnsi="Hack" w:cs="Hack"/>
                              </w:rPr>
                              <w:t xml:space="preserve"># Asociaciones por prestamo </w:t>
                            </w:r>
                            <w:r>
                              <w:rPr>
                                <w:rFonts w:hint="default" w:ascii="Hack" w:hAnsi="Hack" w:cs="Hack"/>
                                <w:lang/>
                              </w:rPr>
                              <w:t>rechazado</w:t>
                            </w:r>
                          </w:p>
                          <w:p>
                            <w:pP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</w:pP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>eglas_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  <w:lang/>
                              </w:rPr>
                              <w:t>no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 xml:space="preserve"> &lt;- apriori(tx, parameter = list(support=0.1, confidence=0.3, target = "rules"), </w:t>
                            </w:r>
                          </w:p>
                          <w:p>
                            <w:pPr>
                              <w:ind w:left="2100" w:leftChars="0" w:firstLine="558" w:firstLineChars="310"/>
                              <w:rPr>
                                <w:rFonts w:hint="default" w:ascii="Hack" w:hAnsi="Hack" w:cs="Hac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>appearance = list(rhs='y=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  <w:lang/>
                              </w:rPr>
                              <w:t>no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>'))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4pt;margin-top:6.75pt;height:42.9pt;width:485.5pt;z-index:251790336;mso-width-relative:page;mso-height-relative:page;" fillcolor="#BFBFBF [2412]" filled="t" stroked="t" coordsize="21600,21600" o:gfxdata="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RinCWNsAAAALAQAADwAAAAAAAAABACAAAAA4AAAAZHJzL2Rvd25yZXYueG1sUEsBAhQA&#10;FAAAAAgAh07iQJdsUUpLAgAAowQAAA4AAAAAAAAAAQAgAAAAQ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ack" w:hAnsi="Hack" w:cs="Hack"/>
                          <w:lang/>
                        </w:rPr>
                      </w:pPr>
                      <w:r>
                        <w:rPr>
                          <w:rFonts w:hint="default" w:ascii="Hack" w:hAnsi="Hack" w:cs="Hack"/>
                        </w:rPr>
                        <w:t xml:space="preserve"># Asociaciones por prestamo </w:t>
                      </w:r>
                      <w:r>
                        <w:rPr>
                          <w:rFonts w:hint="default" w:ascii="Hack" w:hAnsi="Hack" w:cs="Hack"/>
                          <w:lang/>
                        </w:rPr>
                        <w:t>rechazado</w:t>
                      </w:r>
                    </w:p>
                    <w:p>
                      <w:pP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</w:pPr>
                      <w:r>
                        <w:rPr>
                          <w:rFonts w:hint="default" w:ascii="Hack" w:hAnsi="Hack" w:cs="Hack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>eglas_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  <w:lang/>
                        </w:rPr>
                        <w:t>no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 xml:space="preserve"> &lt;- apriori(tx, parameter = list(support=0.1, confidence=0.3, target = "rules"), </w:t>
                      </w:r>
                    </w:p>
                    <w:p>
                      <w:pPr>
                        <w:ind w:left="2100" w:leftChars="0" w:firstLine="558" w:firstLineChars="310"/>
                        <w:rPr>
                          <w:rFonts w:hint="default" w:ascii="Hack" w:hAnsi="Hack" w:cs="Hack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>appearance = list(rhs='y=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  <w:lang/>
                        </w:rPr>
                        <w:t>no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>'))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Selección del top 10 reglas con mayor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 xml:space="preserve">lift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(consultar archivo ‘ejercicio_3.Rmd’ para ver más):</w:t>
      </w: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</w:pPr>
    </w:p>
    <w:tbl>
      <w:tblPr>
        <w:tblStyle w:val="1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3216"/>
        <w:gridCol w:w="1495"/>
        <w:gridCol w:w="2045"/>
        <w:gridCol w:w="1622"/>
        <w:gridCol w:w="1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461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#</w:t>
            </w:r>
          </w:p>
        </w:tc>
        <w:tc>
          <w:tcPr>
            <w:tcW w:w="3216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Antecedentes</w:t>
            </w:r>
          </w:p>
        </w:tc>
        <w:tc>
          <w:tcPr>
            <w:tcW w:w="1495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</w:p>
        </w:tc>
        <w:tc>
          <w:tcPr>
            <w:tcW w:w="2045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Consecuente</w:t>
            </w:r>
          </w:p>
        </w:tc>
        <w:tc>
          <w:tcPr>
            <w:tcW w:w="1622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Lift</w:t>
            </w:r>
          </w:p>
        </w:tc>
        <w:tc>
          <w:tcPr>
            <w:tcW w:w="1583" w:type="dxa"/>
            <w:shd w:val="clear" w:color="auto" w:fill="000000" w:themeFill="text1"/>
            <w:vAlign w:val="center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Cuenta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 w:bidi="ar-SA"/>
              </w:rPr>
              <w:t>1</w:t>
            </w:r>
          </w:p>
        </w:tc>
        <w:tc>
          <w:tcPr>
            <w:tcW w:w="3216" w:type="dxa"/>
            <w:vAlign w:val="top"/>
          </w:tcPr>
          <w:p>
            <w:pPr>
              <w:jc w:val="both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14:textFill>
                  <w14:solidFill>
                    <w14:schemeClr w14:val="accent1"/>
                  </w14:solidFill>
                </w14:textFill>
              </w:rPr>
              <w:t>marital=married, duration=corta, campaign=varias,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 xml:space="preserve"> previous=nunca} </w:t>
            </w:r>
          </w:p>
        </w:tc>
        <w:tc>
          <w:tcPr>
            <w:tcW w:w="1495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=&gt;</w:t>
            </w:r>
          </w:p>
        </w:tc>
        <w:tc>
          <w:tcPr>
            <w:tcW w:w="2045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{y=no}</w:t>
            </w:r>
          </w:p>
        </w:tc>
        <w:tc>
          <w:tcPr>
            <w:tcW w:w="1622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 w:bidi="ar-SA"/>
              </w:rPr>
              <w:t>1.127709</w:t>
            </w:r>
          </w:p>
        </w:tc>
        <w:tc>
          <w:tcPr>
            <w:tcW w:w="1583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5196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2</w:t>
            </w:r>
          </w:p>
        </w:tc>
        <w:tc>
          <w:tcPr>
            <w:tcW w:w="3216" w:type="dxa"/>
            <w:vAlign w:val="top"/>
          </w:tcPr>
          <w:p>
            <w:pPr>
              <w:jc w:val="both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14:textFill>
                  <w14:solidFill>
                    <w14:schemeClr w14:val="accent1"/>
                  </w14:solidFill>
                </w14:textFill>
              </w:rPr>
              <w:t>marital=married, duration=corta, campaign=varias,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 xml:space="preserve"> pdays=nunca}</w:t>
            </w:r>
          </w:p>
        </w:tc>
        <w:tc>
          <w:tcPr>
            <w:tcW w:w="1495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=&gt;</w:t>
            </w:r>
          </w:p>
        </w:tc>
        <w:tc>
          <w:tcPr>
            <w:tcW w:w="2045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{y=no}</w:t>
            </w:r>
          </w:p>
        </w:tc>
        <w:tc>
          <w:tcPr>
            <w:tcW w:w="1622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 w:bidi="ar-SA"/>
              </w:rPr>
              <w:t>1.127709</w:t>
            </w:r>
          </w:p>
        </w:tc>
        <w:tc>
          <w:tcPr>
            <w:tcW w:w="1583" w:type="dxa"/>
            <w:vAlign w:val="center"/>
          </w:tcPr>
          <w:p>
            <w:pPr>
              <w:jc w:val="center"/>
              <w:rPr>
                <w:rFonts w:hint="default" w:ascii="Arial" w:hAnsi="Arial" w:cs="Arial" w:eastAsiaTheme="minorEastAsia"/>
                <w:b w:val="0"/>
                <w:bCs w:val="0"/>
                <w:sz w:val="22"/>
                <w:szCs w:val="22"/>
                <w:u w:val="none"/>
                <w:lang w:eastAsia="zh-CN" w:bidi="ar-SA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5196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3</w:t>
            </w:r>
          </w:p>
        </w:tc>
        <w:tc>
          <w:tcPr>
            <w:tcW w:w="3216" w:type="dxa"/>
          </w:tcPr>
          <w:p>
            <w:pPr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marital=married, duration=corta, campaign=varias,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 poutcome=unknown}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ab/>
            </w:r>
          </w:p>
        </w:tc>
        <w:tc>
          <w:tcPr>
            <w:tcW w:w="1495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045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{y=no}</w:t>
            </w:r>
          </w:p>
        </w:tc>
        <w:tc>
          <w:tcPr>
            <w:tcW w:w="162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 w:bidi="ar-SA"/>
              </w:rPr>
              <w:t>1.127709</w:t>
            </w:r>
          </w:p>
        </w:tc>
        <w:tc>
          <w:tcPr>
            <w:tcW w:w="1583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</w:rPr>
              <w:t>5196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9</w:t>
            </w:r>
          </w:p>
        </w:tc>
        <w:tc>
          <w:tcPr>
            <w:tcW w:w="3216" w:type="dxa"/>
          </w:tcPr>
          <w:p>
            <w:pPr>
              <w:jc w:val="both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marital=married,</w:t>
            </w:r>
          </w:p>
          <w:p>
            <w:pPr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default=no,</w:t>
            </w:r>
          </w:p>
          <w:p>
            <w:pPr>
              <w:jc w:val="both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duration=corta,</w:t>
            </w:r>
          </w:p>
          <w:p>
            <w:pPr>
              <w:jc w:val="both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campaign=varias,</w:t>
            </w:r>
          </w:p>
          <w:p>
            <w:pPr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pdays=nunca}</w:t>
            </w:r>
          </w:p>
        </w:tc>
        <w:tc>
          <w:tcPr>
            <w:tcW w:w="1495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045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{y=no}</w:t>
            </w:r>
          </w:p>
        </w:tc>
        <w:tc>
          <w:tcPr>
            <w:tcW w:w="1622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1.127606</w:t>
            </w:r>
          </w:p>
        </w:tc>
        <w:tc>
          <w:tcPr>
            <w:tcW w:w="1583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5086</w:t>
            </w:r>
          </w:p>
        </w:tc>
      </w:tr>
    </w:tbl>
    <w:p>
      <w:pPr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Conclusiones:</w:t>
      </w:r>
    </w:p>
    <w:p>
      <w:pPr>
        <w:numPr>
          <w:ilvl w:val="0"/>
          <w:numId w:val="17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Se detecta 3-itemset formado por {marital=married, duration=corta, campaign=varias} que son claves a la hora de determinar si un cliente rechazará el préstamo. 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7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Este ítemset indica que el cliente rechazará el préstamo si:</w:t>
      </w:r>
    </w:p>
    <w:p>
      <w:pPr>
        <w:numPr>
          <w:ilvl w:val="1"/>
          <w:numId w:val="17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Está casado, y</w:t>
      </w:r>
    </w:p>
    <w:p>
      <w:pPr>
        <w:numPr>
          <w:ilvl w:val="1"/>
          <w:numId w:val="17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La duración del último contacto fué corta, y</w:t>
      </w:r>
    </w:p>
    <w:p>
      <w:pPr>
        <w:numPr>
          <w:ilvl w:val="1"/>
          <w:numId w:val="17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Se lo ha contactado varias veces durante esta campaña de marketing.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</w:tabs>
        <w:ind w:left="1260" w:left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107950</wp:posOffset>
                </wp:positionV>
                <wp:extent cx="6165850" cy="561975"/>
                <wp:effectExtent l="4445" t="4445" r="20955" b="508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927100" y="4399280"/>
                          <a:ext cx="6165850" cy="561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/>
                              </w:rPr>
                            </w:pPr>
                            <w:r>
                              <w:rPr>
                                <w:rFonts w:hint="default"/>
                                <w:lang/>
                              </w:rPr>
                              <w:t># Asociaciones por prestamo aceptado</w:t>
                            </w:r>
                          </w:p>
                          <w:p>
                            <w:pP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</w:pP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 xml:space="preserve">eglas_yes &lt;- apriori(tx, parameter = list(support=0.01, confidence=0.3, target = "rules"), </w:t>
                            </w:r>
                          </w:p>
                          <w:p>
                            <w:pPr>
                              <w:ind w:left="2100" w:leftChars="0" w:firstLine="558" w:firstLineChars="310"/>
                            </w:pPr>
                            <w:r>
                              <w:rPr>
                                <w:rFonts w:hint="default" w:ascii="Hack" w:hAnsi="Hack" w:cs="Hack"/>
                                <w:sz w:val="18"/>
                                <w:szCs w:val="18"/>
                                <w:vertAlign w:val="baseline"/>
                              </w:rPr>
                              <w:t>appearance = list(rhs='y=yes'))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4pt;margin-top:8.5pt;height:44.25pt;width:485.5pt;z-index:251719680;mso-width-relative:page;mso-height-relative:page;" fillcolor="#BFBFBF [2412]" filled="t" stroked="t" coordsize="21600,21600" o:gfxdata="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JCDbHzYAAAACQEAAA8AAAAAAAAAAQAgAAAAOAAAAGRycy9kb3ducmV2Lnht&#10;bFBLAQIUABQAAAAIAIdO4kAASqHzVQIAAK4EAAAOAAAAAAAAAAEAIAAAAD0BAABkcnMvZTJvRG9j&#10;LnhtbFBLBQYAAAAABgAGAFkBAAAE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/>
                        </w:rPr>
                      </w:pPr>
                      <w:r>
                        <w:rPr>
                          <w:rFonts w:hint="default"/>
                          <w:lang/>
                        </w:rPr>
                        <w:t># Asociaciones por prestamo aceptado</w:t>
                      </w:r>
                    </w:p>
                    <w:p>
                      <w:pP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</w:pPr>
                      <w:r>
                        <w:rPr>
                          <w:rFonts w:hint="default" w:ascii="Hack" w:hAnsi="Hack" w:cs="Hack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 xml:space="preserve">eglas_yes &lt;- apriori(tx, parameter = list(support=0.01, confidence=0.3, target = "rules"), </w:t>
                      </w:r>
                    </w:p>
                    <w:p>
                      <w:pPr>
                        <w:ind w:left="2100" w:leftChars="0" w:firstLine="558" w:firstLineChars="310"/>
                      </w:pPr>
                      <w:r>
                        <w:rPr>
                          <w:rFonts w:hint="default" w:ascii="Hack" w:hAnsi="Hack" w:cs="Hack"/>
                          <w:sz w:val="18"/>
                          <w:szCs w:val="18"/>
                          <w:vertAlign w:val="baseline"/>
                        </w:rPr>
                        <w:t>appearance = list(rhs='y=yes'))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both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Selección del top 10 reglas con mayor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lift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 xml:space="preserve"> (consultar archivo ‘ejercicio_3.Rmd’ para ver más):</w:t>
      </w: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tbl>
      <w:tblPr>
        <w:tblStyle w:val="1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0"/>
        <w:gridCol w:w="3072"/>
        <w:gridCol w:w="1497"/>
        <w:gridCol w:w="2140"/>
        <w:gridCol w:w="1632"/>
        <w:gridCol w:w="15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490" w:type="dxa"/>
            <w:shd w:val="clear" w:color="auto" w:fill="000000" w:themeFill="text1"/>
            <w:vAlign w:val="center"/>
          </w:tcPr>
          <w:p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#</w:t>
            </w:r>
          </w:p>
        </w:tc>
        <w:tc>
          <w:tcPr>
            <w:tcW w:w="3072" w:type="dxa"/>
            <w:shd w:val="clear" w:color="auto" w:fill="000000" w:themeFill="text1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Antecedentes</w:t>
            </w:r>
          </w:p>
        </w:tc>
        <w:tc>
          <w:tcPr>
            <w:tcW w:w="1497" w:type="dxa"/>
            <w:shd w:val="clear" w:color="auto" w:fill="000000" w:themeFill="text1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</w:p>
        </w:tc>
        <w:tc>
          <w:tcPr>
            <w:tcW w:w="2140" w:type="dxa"/>
            <w:shd w:val="clear" w:color="auto" w:fill="000000" w:themeFill="text1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Consecuente</w:t>
            </w:r>
          </w:p>
        </w:tc>
        <w:tc>
          <w:tcPr>
            <w:tcW w:w="1632" w:type="dxa"/>
            <w:shd w:val="clear" w:color="auto" w:fill="000000" w:themeFill="text1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Lift</w:t>
            </w:r>
          </w:p>
        </w:tc>
        <w:tc>
          <w:tcPr>
            <w:tcW w:w="1591" w:type="dxa"/>
            <w:shd w:val="clear" w:color="auto" w:fill="000000" w:themeFill="text1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u w:val="none"/>
                <w:lang/>
              </w:rPr>
              <w:t>Cuenta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1</w:t>
            </w:r>
          </w:p>
        </w:tc>
        <w:tc>
          <w:tcPr>
            <w:tcW w:w="3072" w:type="dxa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{l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 xml:space="preserve">oan=no,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duration=larga, poutcome=success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} 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ab/>
            </w:r>
          </w:p>
        </w:tc>
        <w:tc>
          <w:tcPr>
            <w:tcW w:w="1497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140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{y=yes}</w:t>
            </w:r>
          </w:p>
        </w:tc>
        <w:tc>
          <w:tcPr>
            <w:tcW w:w="1632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6.722424</w:t>
            </w:r>
          </w:p>
        </w:tc>
        <w:tc>
          <w:tcPr>
            <w:tcW w:w="1591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2</w:t>
            </w:r>
          </w:p>
        </w:tc>
        <w:tc>
          <w:tcPr>
            <w:tcW w:w="3072" w:type="dxa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{default=no,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loan=no,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duration=larga, poutcome=success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} </w:t>
            </w:r>
          </w:p>
        </w:tc>
        <w:tc>
          <w:tcPr>
            <w:tcW w:w="1497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140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  <w:t>{y=yes}</w:t>
            </w:r>
          </w:p>
        </w:tc>
        <w:tc>
          <w:tcPr>
            <w:tcW w:w="1632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6.722424</w:t>
            </w:r>
          </w:p>
        </w:tc>
        <w:tc>
          <w:tcPr>
            <w:tcW w:w="1591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3</w:t>
            </w:r>
          </w:p>
        </w:tc>
        <w:tc>
          <w:tcPr>
            <w:tcW w:w="3072" w:type="dxa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 xml:space="preserve">loan=no,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 xml:space="preserve">duration=larga, 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previous=pocas, 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poutcome=success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}</w:t>
            </w:r>
          </w:p>
        </w:tc>
        <w:tc>
          <w:tcPr>
            <w:tcW w:w="1497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140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{y=yes}</w:t>
            </w:r>
          </w:p>
        </w:tc>
        <w:tc>
          <w:tcPr>
            <w:tcW w:w="1632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6.719838</w:t>
            </w:r>
          </w:p>
        </w:tc>
        <w:tc>
          <w:tcPr>
            <w:tcW w:w="1591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</w:t>
            </w:r>
          </w:p>
        </w:tc>
        <w:tc>
          <w:tcPr>
            <w:tcW w:w="3072" w:type="dxa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{l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oan=no,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 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contact=cellular, 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duration=larga,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poutcome=success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}</w:t>
            </w:r>
          </w:p>
        </w:tc>
        <w:tc>
          <w:tcPr>
            <w:tcW w:w="1497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140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{y=yes}</w:t>
            </w:r>
          </w:p>
        </w:tc>
        <w:tc>
          <w:tcPr>
            <w:tcW w:w="1632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6.709669</w:t>
            </w:r>
          </w:p>
        </w:tc>
        <w:tc>
          <w:tcPr>
            <w:tcW w:w="1591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" w:type="dxa"/>
            <w:vAlign w:val="center"/>
          </w:tcPr>
          <w:p>
            <w:pPr>
              <w:jc w:val="center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7</w:t>
            </w:r>
          </w:p>
        </w:tc>
        <w:tc>
          <w:tcPr>
            <w:tcW w:w="3072" w:type="dxa"/>
          </w:tcPr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</w:t>
            </w: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loan=no,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contact=cellular,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duration=larga,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previous=pocas,</w:t>
            </w:r>
          </w:p>
          <w:p>
            <w:pPr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color w:val="5B9BD5" w:themeColor="accent1"/>
                <w:sz w:val="22"/>
                <w:szCs w:val="22"/>
                <w:u w:val="none"/>
                <w:lang/>
                <w14:textFill>
                  <w14:solidFill>
                    <w14:schemeClr w14:val="accent1"/>
                  </w14:solidFill>
                </w14:textFill>
              </w:rPr>
              <w:t>poutcome=success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}</w:t>
            </w:r>
          </w:p>
        </w:tc>
        <w:tc>
          <w:tcPr>
            <w:tcW w:w="1497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=&gt;</w:t>
            </w:r>
          </w:p>
        </w:tc>
        <w:tc>
          <w:tcPr>
            <w:tcW w:w="2140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{y=yes}</w:t>
            </w:r>
          </w:p>
        </w:tc>
        <w:tc>
          <w:tcPr>
            <w:tcW w:w="1632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6.706779</w:t>
            </w:r>
          </w:p>
        </w:tc>
        <w:tc>
          <w:tcPr>
            <w:tcW w:w="1591" w:type="dxa"/>
            <w:vAlign w:val="center"/>
          </w:tcPr>
          <w:p>
            <w:pPr>
              <w:ind w:firstLine="420" w:firstLineChars="0"/>
              <w:jc w:val="left"/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none"/>
                <w:lang/>
              </w:rPr>
              <w:t>499</w:t>
            </w:r>
          </w:p>
        </w:tc>
      </w:tr>
    </w:tbl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ind w:firstLine="420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Conclusiones:</w:t>
      </w:r>
    </w:p>
    <w:p>
      <w:pPr>
        <w:numPr>
          <w:ilvl w:val="0"/>
          <w:numId w:val="18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 xml:space="preserve">Al igual que en el caso del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no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 xml:space="preserve">, la 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presencia de un 3-ítemset: {loan=no, duration=larga, poutcome=success} constituye el núcleo de las reglas. En las demás, se lo observa combinado con otros ítems.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8"/>
        </w:numPr>
        <w:ind w:left="126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Esto significa que hay tres factores que juntos determinan la aceptación del préstamo:</w:t>
      </w:r>
    </w:p>
    <w:p>
      <w:pPr>
        <w:numPr>
          <w:ilvl w:val="1"/>
          <w:numId w:val="18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Que el cliente no haya solicitado un préstamo personal, y</w:t>
      </w:r>
    </w:p>
    <w:p>
      <w:pPr>
        <w:numPr>
          <w:ilvl w:val="1"/>
          <w:numId w:val="18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Que la duración del último contacto haya sido larga (~ 20min.), y</w:t>
      </w:r>
    </w:p>
    <w:p>
      <w:pPr>
        <w:numPr>
          <w:ilvl w:val="1"/>
          <w:numId w:val="18"/>
        </w:numPr>
        <w:tabs>
          <w:tab w:val="left" w:pos="425"/>
          <w:tab w:val="clear" w:pos="840"/>
        </w:tabs>
        <w:ind w:left="1685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Que la campaña de marketing anterior haya sido exitosa con el cliente.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br w:type="page"/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d)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ab/>
        <w:t>Se adjunta el árbol utilizado en el TP05-01 con una profundida de 5 niveles (se deja en el .zip la imagen completa para apreciarla mejor).</w: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column">
                  <wp:posOffset>-118745</wp:posOffset>
                </wp:positionH>
                <wp:positionV relativeFrom="paragraph">
                  <wp:posOffset>30480</wp:posOffset>
                </wp:positionV>
                <wp:extent cx="6718300" cy="4191000"/>
                <wp:effectExtent l="0" t="0" r="6350" b="1905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8300" cy="4191000"/>
                          <a:chOff x="3234" y="242009"/>
                          <a:chExt cx="10580" cy="6600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bank_depth_5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rcRect l="43223" t="-588" r="-181" b="-1092"/>
                          <a:stretch>
                            <a:fillRect/>
                          </a:stretch>
                        </pic:blipFill>
                        <pic:spPr>
                          <a:xfrm>
                            <a:off x="3252" y="245717"/>
                            <a:ext cx="10545" cy="28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 descr="bank_depth_5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rcRect r="52207"/>
                          <a:stretch>
                            <a:fillRect/>
                          </a:stretch>
                        </pic:blipFill>
                        <pic:spPr>
                          <a:xfrm>
                            <a:off x="3234" y="242009"/>
                            <a:ext cx="10581" cy="3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35pt;margin-top:2.4pt;height:330pt;width:529pt;z-index:-251596800;mso-width-relative:page;mso-height-relative:page;" coordorigin="3234,242009" coordsize="10580,6600" o:gfxdata="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">
                <o:lock v:ext="edit" aspectratio="f"/>
                <v:shape id="_x0000_s1026" o:spid="_x0000_s1026" o:spt="75" alt="bank_depth_5" type="#_x0000_t75" style="position:absolute;left:3252;top:245717;height:2893;width:10545;" filled="f" o:preferrelative="t" stroked="f" coordsize="21600,21600" o:gfxdata="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7NbQ7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5" cropleft="28327f" croptop="-385f" cropright="-118f" cropbottom="-716f" o:title="bank_depth_5"/>
                  <o:lock v:ext="edit" aspectratio="t"/>
                </v:shape>
                <v:shape id="_x0000_s1026" o:spid="_x0000_s1026" o:spt="75" alt="bank_depth_5" type="#_x0000_t75" style="position:absolute;left:3234;top:242009;height:3402;width:10581;" filled="f" o:preferrelative="t" stroked="f" coordsize="21600,21600" o:gfxdata="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KG6guuQAAANoAAAAPAAAAAAAAAAEAIAAAADgAAABkcnMvZG93bnJldi54bWxQ&#10;SwECFAAUAAAACACHTuJAMy8FnjsAAAA5AAAAEAAAAAAAAAABACAAAAAeAQAAZHJzL3NoYXBleG1s&#10;LnhtbFBLBQYAAAAABgAGAFsBAADIAwAAAAA=&#10;">
                  <v:fill on="f" focussize="0,0"/>
                  <v:stroke on="f"/>
                  <v:imagedata r:id="rId15" cropright="34215f" o:title=""/>
                  <o:lock v:ext="edit" aspectratio="t"/>
                </v:shape>
              </v:group>
            </w:pict>
          </mc:Fallback>
        </mc:AlternateContent>
      </w:r>
    </w:p>
    <w:p>
      <w:pPr>
        <w:numPr>
          <w:numId w:val="0"/>
        </w:numPr>
        <w:tabs>
          <w:tab w:val="left" w:pos="425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numId w:val="0"/>
        </w:numPr>
        <w:tabs>
          <w:tab w:val="left" w:pos="425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/>
          <w:bCs/>
          <w:sz w:val="22"/>
          <w:szCs w:val="22"/>
          <w:u w:val="none"/>
          <w:lang/>
        </w:rPr>
        <w:t>Conclusiones:</w:t>
      </w:r>
    </w:p>
    <w:p>
      <w:pPr>
        <w:numPr>
          <w:ilvl w:val="0"/>
          <w:numId w:val="19"/>
        </w:numPr>
        <w:tabs>
          <w:tab w:val="left" w:pos="800"/>
          <w:tab w:val="left" w:pos="2800"/>
          <w:tab w:val="clear" w:pos="425"/>
        </w:tabs>
        <w:ind w:left="800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Apriori que otorga un 3-ítemset diferente para cada situación (reglas aceptación y reglas rechazo).</w:t>
      </w:r>
    </w:p>
    <w:p>
      <w:pPr>
        <w:numPr>
          <w:numId w:val="0"/>
        </w:numPr>
        <w:tabs>
          <w:tab w:val="left" w:pos="800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9"/>
        </w:numPr>
        <w:tabs>
          <w:tab w:val="left" w:pos="800"/>
          <w:tab w:val="left" w:pos="2800"/>
          <w:tab w:val="clear" w:pos="425"/>
        </w:tabs>
        <w:ind w:left="800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En cambio, se observa que el árbol saca un factor común de las features que más dividen al dataset (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 xml:space="preserve">duration </w:t>
      </w:r>
      <w:r>
        <w:rPr>
          <w:rFonts w:hint="default" w:ascii="Arial" w:hAnsi="Arial" w:cs="Arial"/>
          <w:b w:val="0"/>
          <w:bCs w:val="0"/>
          <w:i w:val="0"/>
          <w:iCs w:val="0"/>
          <w:sz w:val="22"/>
          <w:szCs w:val="22"/>
          <w:u w:val="none"/>
          <w:lang/>
        </w:rPr>
        <w:t xml:space="preserve">y 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u w:val="none"/>
          <w:lang/>
        </w:rPr>
        <w:t>contact</w:t>
      </w: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) y las utiliza para generalizar. Esto también se puede ver afectado por la parametrización del árbol con 5 niveles máximos para evitar el overfitting.</w:t>
      </w:r>
    </w:p>
    <w:p>
      <w:pPr>
        <w:numPr>
          <w:numId w:val="0"/>
        </w:numPr>
        <w:tabs>
          <w:tab w:val="left" w:pos="800"/>
          <w:tab w:val="left" w:pos="2800"/>
        </w:tabs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</w:p>
    <w:p>
      <w:pPr>
        <w:numPr>
          <w:ilvl w:val="0"/>
          <w:numId w:val="19"/>
        </w:numPr>
        <w:tabs>
          <w:tab w:val="left" w:pos="800"/>
          <w:tab w:val="left" w:pos="2800"/>
          <w:tab w:val="clear" w:pos="425"/>
        </w:tabs>
        <w:ind w:left="800" w:leftChars="0" w:hanging="425" w:firstLineChars="0"/>
        <w:jc w:val="left"/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</w:pPr>
      <w:r>
        <w:rPr>
          <w:rFonts w:hint="default" w:ascii="Arial" w:hAnsi="Arial" w:cs="Arial"/>
          <w:b w:val="0"/>
          <w:bCs w:val="0"/>
          <w:sz w:val="22"/>
          <w:szCs w:val="22"/>
          <w:u w:val="none"/>
          <w:lang/>
        </w:rPr>
        <w:t>En resumen, Apriori permite obtener una especificación acerca de los ítems más determinantes para un caso especial mientras que los árboles se abstraen de lo específico para poder generalizar mejor.</w:t>
      </w:r>
    </w:p>
    <w:sectPr>
      <w:headerReference r:id="rId3" w:type="default"/>
      <w:footerReference r:id="rId4" w:type="default"/>
      <w:pgSz w:w="11906" w:h="16838"/>
      <w:pgMar w:top="720" w:right="850" w:bottom="720" w:left="850" w:header="397" w:footer="22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Times New Roman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Times New Roma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5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true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5"/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t xml:space="preserve">Página </w: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t xml:space="preserve"> de </w: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rFonts w:hint="default" w:ascii="Arial" w:hAnsi="Arial" w:cs="Arial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false" anchor="t" anchorCtr="false" forceAA="false" upright="false" compatLnSpc="tru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WAAAAZHJzL1BLAQIUABQAAAAIAIdO4kCzSVju0AAA&#10;AAUBAAAPAAAAAAAAAAEAIAAAADgAAABkcnMvZG93bnJldi54bWxQSwECFAAUAAAACACHTuJANDoY&#10;ChACAAAvBAAADgAAAAAAAAABACAAAAA1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5"/>
                      <w:rPr>
                        <w:rFonts w:hint="default"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t xml:space="preserve">Página </w: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instrText xml:space="preserve"> PAGE  \* MERGEFORMAT </w:instrTex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t>1</w: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t xml:space="preserve"> de </w: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instrText xml:space="preserve"> NUMPAGES  \* MERGEFORMAT </w:instrTex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t>1</w:t>
                    </w:r>
                    <w:r>
                      <w:rPr>
                        <w:rFonts w:hint="default" w:ascii="Arial" w:hAnsi="Arial" w:cs="Arial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1"/>
      <w:jc w:val="center"/>
      <w:rPr>
        <w:rFonts w:hint="default" w:ascii="Arial" w:hAnsi="Arial" w:cs="Arial"/>
        <w:sz w:val="18"/>
        <w:szCs w:val="18"/>
      </w:rPr>
    </w:pPr>
    <w:r>
      <w:rPr>
        <w:rFonts w:hint="default" w:ascii="Arial" w:hAnsi="Arial" w:cs="Arial"/>
        <w:sz w:val="18"/>
        <w:szCs w:val="18"/>
      </w:rPr>
      <w:t>Bases de Datos Masivas (11088) - Cavasin Nicolas - Legajo #143501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CB898"/>
    <w:multiLevelType w:val="singleLevel"/>
    <w:tmpl w:val="AFFCB8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CF7842F"/>
    <w:multiLevelType w:val="multilevel"/>
    <w:tmpl w:val="BCF7842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7FAD824"/>
    <w:multiLevelType w:val="multilevel"/>
    <w:tmpl w:val="D7FAD82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EAB8C1B"/>
    <w:multiLevelType w:val="singleLevel"/>
    <w:tmpl w:val="DEAB8C1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EF9E31C0"/>
    <w:multiLevelType w:val="singleLevel"/>
    <w:tmpl w:val="EF9E31C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FAFEE801"/>
    <w:multiLevelType w:val="singleLevel"/>
    <w:tmpl w:val="FAFEE8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7">
    <w:nsid w:val="FFFFFF7D"/>
    <w:multiLevelType w:val="singleLevel"/>
    <w:tmpl w:val="FFFFFF7D"/>
    <w:lvl w:ilvl="0" w:tentative="0">
      <w:start w:val="1"/>
      <w:numFmt w:val="decimal"/>
      <w:pStyle w:val="7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8">
    <w:nsid w:val="FFFFFF7E"/>
    <w:multiLevelType w:val="singleLevel"/>
    <w:tmpl w:val="FFFFFF7E"/>
    <w:lvl w:ilvl="0" w:tentative="0">
      <w:start w:val="1"/>
      <w:numFmt w:val="decimal"/>
      <w:pStyle w:val="74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9">
    <w:nsid w:val="FFFFFF7F"/>
    <w:multiLevelType w:val="singleLevel"/>
    <w:tmpl w:val="FFFFFF7F"/>
    <w:lvl w:ilvl="0" w:tentative="0">
      <w:start w:val="1"/>
      <w:numFmt w:val="decimal"/>
      <w:pStyle w:val="70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10">
    <w:nsid w:val="FFFFFF80"/>
    <w:multiLevelType w:val="singleLevel"/>
    <w:tmpl w:val="FFFFFF80"/>
    <w:lvl w:ilvl="0" w:tentative="0">
      <w:start w:val="1"/>
      <w:numFmt w:val="bullet"/>
      <w:pStyle w:val="86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11">
    <w:nsid w:val="FFFFFF81"/>
    <w:multiLevelType w:val="singleLevel"/>
    <w:tmpl w:val="FFFFFF81"/>
    <w:lvl w:ilvl="0" w:tentative="0">
      <w:start w:val="1"/>
      <w:numFmt w:val="bullet"/>
      <w:pStyle w:val="93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12">
    <w:nsid w:val="FFFFFF82"/>
    <w:multiLevelType w:val="singleLevel"/>
    <w:tmpl w:val="FFFFFF82"/>
    <w:lvl w:ilvl="0" w:tentative="0">
      <w:start w:val="1"/>
      <w:numFmt w:val="bullet"/>
      <w:pStyle w:val="82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13">
    <w:nsid w:val="FFFFFF83"/>
    <w:multiLevelType w:val="singleLevel"/>
    <w:tmpl w:val="FFFFFF83"/>
    <w:lvl w:ilvl="0" w:tentative="0">
      <w:start w:val="1"/>
      <w:numFmt w:val="bullet"/>
      <w:pStyle w:val="92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14">
    <w:nsid w:val="FFFFFF88"/>
    <w:multiLevelType w:val="singleLevel"/>
    <w:tmpl w:val="FFFFFF88"/>
    <w:lvl w:ilvl="0" w:tentative="0">
      <w:start w:val="1"/>
      <w:numFmt w:val="decimal"/>
      <w:pStyle w:val="7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5">
    <w:nsid w:val="FFFFFF89"/>
    <w:multiLevelType w:val="singleLevel"/>
    <w:tmpl w:val="FFFFFF89"/>
    <w:lvl w:ilvl="0" w:tentative="0">
      <w:start w:val="1"/>
      <w:numFmt w:val="bullet"/>
      <w:pStyle w:val="91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6">
    <w:nsid w:val="3E3F2EC2"/>
    <w:multiLevelType w:val="multilevel"/>
    <w:tmpl w:val="3E3F2EC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57EF2A08"/>
    <w:multiLevelType w:val="multilevel"/>
    <w:tmpl w:val="57EF2A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F7BC6C6"/>
    <w:multiLevelType w:val="singleLevel"/>
    <w:tmpl w:val="5F7BC6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4"/>
  </w:num>
  <w:num w:numId="5">
    <w:abstractNumId w:val="12"/>
  </w:num>
  <w:num w:numId="6">
    <w:abstractNumId w:val="6"/>
  </w:num>
  <w:num w:numId="7">
    <w:abstractNumId w:val="10"/>
  </w:num>
  <w:num w:numId="8">
    <w:abstractNumId w:val="15"/>
  </w:num>
  <w:num w:numId="9">
    <w:abstractNumId w:val="13"/>
  </w:num>
  <w:num w:numId="10">
    <w:abstractNumId w:val="11"/>
  </w:num>
  <w:num w:numId="11">
    <w:abstractNumId w:val="4"/>
  </w:num>
  <w:num w:numId="12">
    <w:abstractNumId w:val="18"/>
  </w:num>
  <w:num w:numId="13">
    <w:abstractNumId w:val="5"/>
  </w:num>
  <w:num w:numId="14">
    <w:abstractNumId w:val="16"/>
  </w:num>
  <w:num w:numId="15">
    <w:abstractNumId w:val="0"/>
  </w:num>
  <w:num w:numId="16">
    <w:abstractNumId w:val="3"/>
  </w:num>
  <w:num w:numId="17">
    <w:abstractNumId w:val="2"/>
  </w:num>
  <w:num w:numId="18">
    <w:abstractNumId w:val="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isplayBackgroundShape w:val="true"/>
  <w:embedSystemFonts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C479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520E1"/>
    <w:rsid w:val="00170095"/>
    <w:rsid w:val="00170E4F"/>
    <w:rsid w:val="001743F4"/>
    <w:rsid w:val="00182007"/>
    <w:rsid w:val="00187C33"/>
    <w:rsid w:val="001936B7"/>
    <w:rsid w:val="00196AB1"/>
    <w:rsid w:val="00201333"/>
    <w:rsid w:val="00210FA7"/>
    <w:rsid w:val="00216417"/>
    <w:rsid w:val="0026631D"/>
    <w:rsid w:val="002C2F53"/>
    <w:rsid w:val="00306376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5B50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128F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8F1F0F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9613C"/>
    <w:rsid w:val="00AA2C77"/>
    <w:rsid w:val="00AC3FB9"/>
    <w:rsid w:val="00AC702A"/>
    <w:rsid w:val="00AD226F"/>
    <w:rsid w:val="00B021DA"/>
    <w:rsid w:val="00B13A52"/>
    <w:rsid w:val="00B24CF4"/>
    <w:rsid w:val="00B26993"/>
    <w:rsid w:val="00B4570C"/>
    <w:rsid w:val="00B5208C"/>
    <w:rsid w:val="00B635F2"/>
    <w:rsid w:val="00B74876"/>
    <w:rsid w:val="00BA1CC3"/>
    <w:rsid w:val="00BB7C2B"/>
    <w:rsid w:val="00BC1664"/>
    <w:rsid w:val="00BC2546"/>
    <w:rsid w:val="00BC43A4"/>
    <w:rsid w:val="00BD0E0C"/>
    <w:rsid w:val="00C05085"/>
    <w:rsid w:val="00C1593D"/>
    <w:rsid w:val="00C425C3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315F3"/>
    <w:rsid w:val="00D65F07"/>
    <w:rsid w:val="00D92BB7"/>
    <w:rsid w:val="00DC76D2"/>
    <w:rsid w:val="00DD30ED"/>
    <w:rsid w:val="00E64C21"/>
    <w:rsid w:val="00EC24C6"/>
    <w:rsid w:val="00EE6894"/>
    <w:rsid w:val="00EF2933"/>
    <w:rsid w:val="00F05146"/>
    <w:rsid w:val="00F1115D"/>
    <w:rsid w:val="00F3513C"/>
    <w:rsid w:val="00F465C5"/>
    <w:rsid w:val="00F5180D"/>
    <w:rsid w:val="00F51B21"/>
    <w:rsid w:val="00F51D87"/>
    <w:rsid w:val="00F64977"/>
    <w:rsid w:val="00F8455C"/>
    <w:rsid w:val="00FE579E"/>
    <w:rsid w:val="0157A54C"/>
    <w:rsid w:val="07FD7B54"/>
    <w:rsid w:val="087D45E5"/>
    <w:rsid w:val="0BCF3148"/>
    <w:rsid w:val="0DBE752F"/>
    <w:rsid w:val="0DF4ED0C"/>
    <w:rsid w:val="0E7FE78A"/>
    <w:rsid w:val="0FB99A53"/>
    <w:rsid w:val="0FEE101C"/>
    <w:rsid w:val="0FFFB752"/>
    <w:rsid w:val="117FD7C5"/>
    <w:rsid w:val="12EFE9D2"/>
    <w:rsid w:val="13FD3D50"/>
    <w:rsid w:val="13FF9987"/>
    <w:rsid w:val="175EE738"/>
    <w:rsid w:val="18D30D2B"/>
    <w:rsid w:val="19DD772D"/>
    <w:rsid w:val="1AFD6487"/>
    <w:rsid w:val="1AFF6B3E"/>
    <w:rsid w:val="1B35A9F0"/>
    <w:rsid w:val="1B7DD8AE"/>
    <w:rsid w:val="1BE5823A"/>
    <w:rsid w:val="1BEF56E3"/>
    <w:rsid w:val="1BFB0380"/>
    <w:rsid w:val="1CEF287D"/>
    <w:rsid w:val="1DB6C40E"/>
    <w:rsid w:val="1DC51FBA"/>
    <w:rsid w:val="1DFB9CCB"/>
    <w:rsid w:val="1DFDAA1D"/>
    <w:rsid w:val="1EBE6F9A"/>
    <w:rsid w:val="1EEFDE66"/>
    <w:rsid w:val="1F0F0097"/>
    <w:rsid w:val="1F3AF1D5"/>
    <w:rsid w:val="1F7B2797"/>
    <w:rsid w:val="1F9F76CA"/>
    <w:rsid w:val="1FBF3141"/>
    <w:rsid w:val="1FC68425"/>
    <w:rsid w:val="1FD2392D"/>
    <w:rsid w:val="1FDF7396"/>
    <w:rsid w:val="1FDFB907"/>
    <w:rsid w:val="1FE30882"/>
    <w:rsid w:val="1FF570AF"/>
    <w:rsid w:val="1FF6FD5D"/>
    <w:rsid w:val="1FFE5AD0"/>
    <w:rsid w:val="1FFFD43B"/>
    <w:rsid w:val="23F5D210"/>
    <w:rsid w:val="25EFFD21"/>
    <w:rsid w:val="26EFD8E2"/>
    <w:rsid w:val="27B5F019"/>
    <w:rsid w:val="27DFA8EA"/>
    <w:rsid w:val="29E79E31"/>
    <w:rsid w:val="2ADF1A33"/>
    <w:rsid w:val="2BAB5292"/>
    <w:rsid w:val="2BCEA612"/>
    <w:rsid w:val="2BDDEC45"/>
    <w:rsid w:val="2BFBB15E"/>
    <w:rsid w:val="2CFAF3EA"/>
    <w:rsid w:val="2D61474D"/>
    <w:rsid w:val="2D6FFDED"/>
    <w:rsid w:val="2D736962"/>
    <w:rsid w:val="2D992D5D"/>
    <w:rsid w:val="2DAE07CC"/>
    <w:rsid w:val="2DB700E8"/>
    <w:rsid w:val="2E2D2557"/>
    <w:rsid w:val="2E2F3124"/>
    <w:rsid w:val="2EDD4BD3"/>
    <w:rsid w:val="2F24B521"/>
    <w:rsid w:val="2F6F19CE"/>
    <w:rsid w:val="2F6F72F1"/>
    <w:rsid w:val="2F7B1092"/>
    <w:rsid w:val="2F7BA28D"/>
    <w:rsid w:val="2F9EB983"/>
    <w:rsid w:val="2F9F3831"/>
    <w:rsid w:val="2FBFA848"/>
    <w:rsid w:val="2FD3BFB6"/>
    <w:rsid w:val="2FE9C552"/>
    <w:rsid w:val="2FEEF044"/>
    <w:rsid w:val="2FEF50DF"/>
    <w:rsid w:val="2FEFC8B1"/>
    <w:rsid w:val="2FF69089"/>
    <w:rsid w:val="2FF92EC3"/>
    <w:rsid w:val="2FFBBD03"/>
    <w:rsid w:val="2FFDD05E"/>
    <w:rsid w:val="2FFF131A"/>
    <w:rsid w:val="2FFF432B"/>
    <w:rsid w:val="2FFF56B9"/>
    <w:rsid w:val="2FFF8538"/>
    <w:rsid w:val="30EC0E70"/>
    <w:rsid w:val="319E1F6E"/>
    <w:rsid w:val="31FFD36D"/>
    <w:rsid w:val="33192ADE"/>
    <w:rsid w:val="33557F5B"/>
    <w:rsid w:val="337D33B3"/>
    <w:rsid w:val="33BFF8F7"/>
    <w:rsid w:val="33DFAF8C"/>
    <w:rsid w:val="33ECD816"/>
    <w:rsid w:val="33FC78BA"/>
    <w:rsid w:val="33FFAAC2"/>
    <w:rsid w:val="34FBAB69"/>
    <w:rsid w:val="357F67C6"/>
    <w:rsid w:val="363FEE0A"/>
    <w:rsid w:val="365C06E6"/>
    <w:rsid w:val="36DFD8FC"/>
    <w:rsid w:val="371B4CA7"/>
    <w:rsid w:val="375DC3D7"/>
    <w:rsid w:val="3766C5A2"/>
    <w:rsid w:val="37A7FAEF"/>
    <w:rsid w:val="37BFAF5C"/>
    <w:rsid w:val="37CC0404"/>
    <w:rsid w:val="37EF9C42"/>
    <w:rsid w:val="37F9AD0E"/>
    <w:rsid w:val="37FB7DBB"/>
    <w:rsid w:val="38FD0346"/>
    <w:rsid w:val="399B0BEB"/>
    <w:rsid w:val="39DFDFDE"/>
    <w:rsid w:val="39F7A994"/>
    <w:rsid w:val="39FE1673"/>
    <w:rsid w:val="39FE7600"/>
    <w:rsid w:val="3A1F9962"/>
    <w:rsid w:val="3A7BC459"/>
    <w:rsid w:val="3A7F8688"/>
    <w:rsid w:val="3ADF1F92"/>
    <w:rsid w:val="3AE511BB"/>
    <w:rsid w:val="3AFDC3F3"/>
    <w:rsid w:val="3B3D9E14"/>
    <w:rsid w:val="3B5E96C3"/>
    <w:rsid w:val="3B7EAF5E"/>
    <w:rsid w:val="3B7FCAAB"/>
    <w:rsid w:val="3BBFD044"/>
    <w:rsid w:val="3BCF7A2B"/>
    <w:rsid w:val="3BDD80B8"/>
    <w:rsid w:val="3BF82CDB"/>
    <w:rsid w:val="3BFB988C"/>
    <w:rsid w:val="3BFE8F6A"/>
    <w:rsid w:val="3C7FE7C6"/>
    <w:rsid w:val="3C8FC073"/>
    <w:rsid w:val="3D6AADB7"/>
    <w:rsid w:val="3D6E262E"/>
    <w:rsid w:val="3D765060"/>
    <w:rsid w:val="3D9F472D"/>
    <w:rsid w:val="3DAF735D"/>
    <w:rsid w:val="3DBDB6A8"/>
    <w:rsid w:val="3DBF0BC7"/>
    <w:rsid w:val="3DDC5BB8"/>
    <w:rsid w:val="3DEBB676"/>
    <w:rsid w:val="3DEFA62A"/>
    <w:rsid w:val="3DFD8D82"/>
    <w:rsid w:val="3DFE2BD9"/>
    <w:rsid w:val="3DFE6FD9"/>
    <w:rsid w:val="3E0ABA33"/>
    <w:rsid w:val="3E5D9153"/>
    <w:rsid w:val="3E7656EA"/>
    <w:rsid w:val="3E7719D8"/>
    <w:rsid w:val="3E9DBE9F"/>
    <w:rsid w:val="3E9FEAB3"/>
    <w:rsid w:val="3EB2EF23"/>
    <w:rsid w:val="3EBBE2AF"/>
    <w:rsid w:val="3EE7D240"/>
    <w:rsid w:val="3EF39202"/>
    <w:rsid w:val="3EFB21E7"/>
    <w:rsid w:val="3EFB6413"/>
    <w:rsid w:val="3EFC7411"/>
    <w:rsid w:val="3EFF3F5B"/>
    <w:rsid w:val="3F3C712A"/>
    <w:rsid w:val="3F5B3967"/>
    <w:rsid w:val="3F67B7FE"/>
    <w:rsid w:val="3F8C8FC5"/>
    <w:rsid w:val="3F9F7F4F"/>
    <w:rsid w:val="3FA7605F"/>
    <w:rsid w:val="3FAF9F44"/>
    <w:rsid w:val="3FB3738F"/>
    <w:rsid w:val="3FC7FA10"/>
    <w:rsid w:val="3FDED522"/>
    <w:rsid w:val="3FE5FB6E"/>
    <w:rsid w:val="3FE7C944"/>
    <w:rsid w:val="3FE7E3BE"/>
    <w:rsid w:val="3FEFF43E"/>
    <w:rsid w:val="3FF77DE6"/>
    <w:rsid w:val="3FF7F72E"/>
    <w:rsid w:val="3FF858AE"/>
    <w:rsid w:val="3FF86575"/>
    <w:rsid w:val="3FFA40FB"/>
    <w:rsid w:val="3FFA6EAD"/>
    <w:rsid w:val="3FFA7EAF"/>
    <w:rsid w:val="3FFBF529"/>
    <w:rsid w:val="3FFEC24F"/>
    <w:rsid w:val="3FFF5404"/>
    <w:rsid w:val="3FFFCE41"/>
    <w:rsid w:val="3FFFD110"/>
    <w:rsid w:val="3FFFD9F5"/>
    <w:rsid w:val="3FFFE895"/>
    <w:rsid w:val="42F9F9B2"/>
    <w:rsid w:val="449F31C5"/>
    <w:rsid w:val="456E71E1"/>
    <w:rsid w:val="45B4FB87"/>
    <w:rsid w:val="45CE5BBF"/>
    <w:rsid w:val="4673ECB8"/>
    <w:rsid w:val="46BC563C"/>
    <w:rsid w:val="478246A9"/>
    <w:rsid w:val="47C131EC"/>
    <w:rsid w:val="49B79113"/>
    <w:rsid w:val="4A7534E1"/>
    <w:rsid w:val="4B0F9D6F"/>
    <w:rsid w:val="4BF6417E"/>
    <w:rsid w:val="4DDFB056"/>
    <w:rsid w:val="4DF7D1EA"/>
    <w:rsid w:val="4F5AAD16"/>
    <w:rsid w:val="4F698ABE"/>
    <w:rsid w:val="4F6F2717"/>
    <w:rsid w:val="4F7D1DB2"/>
    <w:rsid w:val="4FC5A2B6"/>
    <w:rsid w:val="4FECB1D6"/>
    <w:rsid w:val="4FF3109F"/>
    <w:rsid w:val="4FF74FE9"/>
    <w:rsid w:val="4FFF20B7"/>
    <w:rsid w:val="4FFF6D20"/>
    <w:rsid w:val="4FFFB7C1"/>
    <w:rsid w:val="513DD22D"/>
    <w:rsid w:val="51EF6A59"/>
    <w:rsid w:val="51F76F33"/>
    <w:rsid w:val="51FED7AB"/>
    <w:rsid w:val="52FFA6A1"/>
    <w:rsid w:val="537F829E"/>
    <w:rsid w:val="53AA25DB"/>
    <w:rsid w:val="53B7B0AC"/>
    <w:rsid w:val="53CFC2A3"/>
    <w:rsid w:val="53DC7DC9"/>
    <w:rsid w:val="54D35B19"/>
    <w:rsid w:val="55BE2B42"/>
    <w:rsid w:val="567F0332"/>
    <w:rsid w:val="56F7D06F"/>
    <w:rsid w:val="57B97A91"/>
    <w:rsid w:val="57BBE4F1"/>
    <w:rsid w:val="57BEE050"/>
    <w:rsid w:val="57D9E45D"/>
    <w:rsid w:val="57EC4666"/>
    <w:rsid w:val="57F7FB45"/>
    <w:rsid w:val="57FB8F15"/>
    <w:rsid w:val="57FEBF3A"/>
    <w:rsid w:val="57FFA0EC"/>
    <w:rsid w:val="57FFA441"/>
    <w:rsid w:val="58FC6811"/>
    <w:rsid w:val="58FF362E"/>
    <w:rsid w:val="59EBC9E2"/>
    <w:rsid w:val="59F7BEAB"/>
    <w:rsid w:val="5A5216FB"/>
    <w:rsid w:val="5ABE7347"/>
    <w:rsid w:val="5ADDFDE6"/>
    <w:rsid w:val="5B3F1B50"/>
    <w:rsid w:val="5B7DCFDB"/>
    <w:rsid w:val="5BBF0815"/>
    <w:rsid w:val="5BD462C2"/>
    <w:rsid w:val="5BF3295C"/>
    <w:rsid w:val="5BFF027E"/>
    <w:rsid w:val="5BFFD163"/>
    <w:rsid w:val="5C7E93F9"/>
    <w:rsid w:val="5C9F869A"/>
    <w:rsid w:val="5D34A224"/>
    <w:rsid w:val="5D5F4231"/>
    <w:rsid w:val="5D7E0219"/>
    <w:rsid w:val="5DB947AE"/>
    <w:rsid w:val="5DBF2FC7"/>
    <w:rsid w:val="5DDF6390"/>
    <w:rsid w:val="5DEE5C52"/>
    <w:rsid w:val="5DFCE768"/>
    <w:rsid w:val="5DFDA3C2"/>
    <w:rsid w:val="5DFE12DF"/>
    <w:rsid w:val="5DFF0F5D"/>
    <w:rsid w:val="5E3E6F89"/>
    <w:rsid w:val="5E54DA23"/>
    <w:rsid w:val="5E59D115"/>
    <w:rsid w:val="5E6FBC97"/>
    <w:rsid w:val="5EA3F119"/>
    <w:rsid w:val="5ECD4A69"/>
    <w:rsid w:val="5EDF2D09"/>
    <w:rsid w:val="5EFA7CCD"/>
    <w:rsid w:val="5EFFBDE4"/>
    <w:rsid w:val="5F3302A6"/>
    <w:rsid w:val="5F399D8F"/>
    <w:rsid w:val="5F3A89EC"/>
    <w:rsid w:val="5F595B8F"/>
    <w:rsid w:val="5F7F73E0"/>
    <w:rsid w:val="5F8EC03E"/>
    <w:rsid w:val="5F9FFAEF"/>
    <w:rsid w:val="5FAF121F"/>
    <w:rsid w:val="5FBCB0B2"/>
    <w:rsid w:val="5FBD92C0"/>
    <w:rsid w:val="5FBF1CD2"/>
    <w:rsid w:val="5FCF1355"/>
    <w:rsid w:val="5FDA4F38"/>
    <w:rsid w:val="5FEAD9EA"/>
    <w:rsid w:val="5FEF5D95"/>
    <w:rsid w:val="5FF41B99"/>
    <w:rsid w:val="5FF7D031"/>
    <w:rsid w:val="5FFAE01C"/>
    <w:rsid w:val="5FFAFEC7"/>
    <w:rsid w:val="5FFD06F9"/>
    <w:rsid w:val="5FFD1D49"/>
    <w:rsid w:val="5FFF7E05"/>
    <w:rsid w:val="61AFAFE8"/>
    <w:rsid w:val="61ED8A0A"/>
    <w:rsid w:val="61FF6519"/>
    <w:rsid w:val="637E2850"/>
    <w:rsid w:val="63BFD95A"/>
    <w:rsid w:val="63CB7EBD"/>
    <w:rsid w:val="645F1688"/>
    <w:rsid w:val="64DD22EE"/>
    <w:rsid w:val="65554A8C"/>
    <w:rsid w:val="65BFB65F"/>
    <w:rsid w:val="65EF5F53"/>
    <w:rsid w:val="65F706CC"/>
    <w:rsid w:val="65FF0DB8"/>
    <w:rsid w:val="666F0F5E"/>
    <w:rsid w:val="673B6911"/>
    <w:rsid w:val="674D1D94"/>
    <w:rsid w:val="676FADFC"/>
    <w:rsid w:val="677F3F6F"/>
    <w:rsid w:val="67BA51D0"/>
    <w:rsid w:val="67DF6640"/>
    <w:rsid w:val="67ED2BDB"/>
    <w:rsid w:val="67F5909B"/>
    <w:rsid w:val="67FDFC1E"/>
    <w:rsid w:val="67FE084C"/>
    <w:rsid w:val="6972369E"/>
    <w:rsid w:val="69BFABBC"/>
    <w:rsid w:val="69DFEA65"/>
    <w:rsid w:val="69EFAA5A"/>
    <w:rsid w:val="69F2F904"/>
    <w:rsid w:val="69FF40FD"/>
    <w:rsid w:val="6AAC0C82"/>
    <w:rsid w:val="6AE65D0C"/>
    <w:rsid w:val="6AE78EE7"/>
    <w:rsid w:val="6AFBAC0D"/>
    <w:rsid w:val="6AFF09E2"/>
    <w:rsid w:val="6B67860B"/>
    <w:rsid w:val="6BAD6C28"/>
    <w:rsid w:val="6BAD7DD3"/>
    <w:rsid w:val="6BDFCC39"/>
    <w:rsid w:val="6BFA354C"/>
    <w:rsid w:val="6BFF0FC9"/>
    <w:rsid w:val="6BFFBC08"/>
    <w:rsid w:val="6C227EA3"/>
    <w:rsid w:val="6CBB56E3"/>
    <w:rsid w:val="6CEE50E7"/>
    <w:rsid w:val="6CFB6821"/>
    <w:rsid w:val="6D4F72CB"/>
    <w:rsid w:val="6DAB08A9"/>
    <w:rsid w:val="6DAB34F7"/>
    <w:rsid w:val="6DB38903"/>
    <w:rsid w:val="6DDA29DF"/>
    <w:rsid w:val="6DEDD861"/>
    <w:rsid w:val="6DEF249B"/>
    <w:rsid w:val="6DFB0D56"/>
    <w:rsid w:val="6DFDFE1D"/>
    <w:rsid w:val="6E3EC26E"/>
    <w:rsid w:val="6E3F43D9"/>
    <w:rsid w:val="6E7F4A2D"/>
    <w:rsid w:val="6EED0EC8"/>
    <w:rsid w:val="6EFA1268"/>
    <w:rsid w:val="6EFBA9CA"/>
    <w:rsid w:val="6EFF66B3"/>
    <w:rsid w:val="6EFFB9EA"/>
    <w:rsid w:val="6F2EDB03"/>
    <w:rsid w:val="6F5F7480"/>
    <w:rsid w:val="6F669988"/>
    <w:rsid w:val="6F76678F"/>
    <w:rsid w:val="6F7D1E4E"/>
    <w:rsid w:val="6FBB27F8"/>
    <w:rsid w:val="6FBDCCD0"/>
    <w:rsid w:val="6FBF7096"/>
    <w:rsid w:val="6FBF85B5"/>
    <w:rsid w:val="6FBFE25E"/>
    <w:rsid w:val="6FBFF69F"/>
    <w:rsid w:val="6FCCDF0F"/>
    <w:rsid w:val="6FD20A7F"/>
    <w:rsid w:val="6FD7AE50"/>
    <w:rsid w:val="6FD7CE40"/>
    <w:rsid w:val="6FDF33F1"/>
    <w:rsid w:val="6FDFC10F"/>
    <w:rsid w:val="6FDFD00D"/>
    <w:rsid w:val="6FE8FA0A"/>
    <w:rsid w:val="6FEDC7FB"/>
    <w:rsid w:val="6FEFB5FE"/>
    <w:rsid w:val="6FEFC9AB"/>
    <w:rsid w:val="6FEFF2C0"/>
    <w:rsid w:val="6FF6CEC1"/>
    <w:rsid w:val="6FF72DA8"/>
    <w:rsid w:val="6FF7AC54"/>
    <w:rsid w:val="6FFBC1FE"/>
    <w:rsid w:val="6FFBC61B"/>
    <w:rsid w:val="6FFCE31C"/>
    <w:rsid w:val="6FFD0648"/>
    <w:rsid w:val="6FFD5BF4"/>
    <w:rsid w:val="6FFE3090"/>
    <w:rsid w:val="6FFF438D"/>
    <w:rsid w:val="6FFF8E71"/>
    <w:rsid w:val="700F8FCA"/>
    <w:rsid w:val="713F3528"/>
    <w:rsid w:val="71A9413A"/>
    <w:rsid w:val="71FD368C"/>
    <w:rsid w:val="72256557"/>
    <w:rsid w:val="72BEE8DF"/>
    <w:rsid w:val="72BF3C81"/>
    <w:rsid w:val="72FB465F"/>
    <w:rsid w:val="72FF1EFF"/>
    <w:rsid w:val="735A6D0E"/>
    <w:rsid w:val="735D92EB"/>
    <w:rsid w:val="735F549B"/>
    <w:rsid w:val="73777EB9"/>
    <w:rsid w:val="737FFC24"/>
    <w:rsid w:val="73CF7AC5"/>
    <w:rsid w:val="73EE8857"/>
    <w:rsid w:val="73EF642A"/>
    <w:rsid w:val="73F5CA29"/>
    <w:rsid w:val="73FD999F"/>
    <w:rsid w:val="73FFCD5B"/>
    <w:rsid w:val="74252D60"/>
    <w:rsid w:val="74630060"/>
    <w:rsid w:val="74BF63D4"/>
    <w:rsid w:val="74E7E6C5"/>
    <w:rsid w:val="74FD2947"/>
    <w:rsid w:val="751BF519"/>
    <w:rsid w:val="752E3172"/>
    <w:rsid w:val="753DA40E"/>
    <w:rsid w:val="754D9833"/>
    <w:rsid w:val="756B0FB1"/>
    <w:rsid w:val="756B7230"/>
    <w:rsid w:val="756FBE58"/>
    <w:rsid w:val="757D8427"/>
    <w:rsid w:val="757DE146"/>
    <w:rsid w:val="75BF5F3C"/>
    <w:rsid w:val="75BF736F"/>
    <w:rsid w:val="75BF7EC8"/>
    <w:rsid w:val="75CD7015"/>
    <w:rsid w:val="75CD90B6"/>
    <w:rsid w:val="75ED5D32"/>
    <w:rsid w:val="75F38BA2"/>
    <w:rsid w:val="75F530AB"/>
    <w:rsid w:val="75FDF56E"/>
    <w:rsid w:val="75FE79EA"/>
    <w:rsid w:val="765BBD77"/>
    <w:rsid w:val="767B7493"/>
    <w:rsid w:val="76B79C36"/>
    <w:rsid w:val="76BBD3E4"/>
    <w:rsid w:val="76D1F0DA"/>
    <w:rsid w:val="76E66AAA"/>
    <w:rsid w:val="76EA7546"/>
    <w:rsid w:val="76F17F65"/>
    <w:rsid w:val="76FB89F9"/>
    <w:rsid w:val="770B471A"/>
    <w:rsid w:val="77314D2F"/>
    <w:rsid w:val="775399EE"/>
    <w:rsid w:val="777DBBEC"/>
    <w:rsid w:val="777F3E84"/>
    <w:rsid w:val="777FDC0A"/>
    <w:rsid w:val="778FDC2B"/>
    <w:rsid w:val="779CEC8F"/>
    <w:rsid w:val="779F8C26"/>
    <w:rsid w:val="77AF4C4C"/>
    <w:rsid w:val="77B53021"/>
    <w:rsid w:val="77B6BA0E"/>
    <w:rsid w:val="77B7C218"/>
    <w:rsid w:val="77BE6E47"/>
    <w:rsid w:val="77CBF87C"/>
    <w:rsid w:val="77CD3E15"/>
    <w:rsid w:val="77D8464A"/>
    <w:rsid w:val="77DD60D4"/>
    <w:rsid w:val="77DE1F77"/>
    <w:rsid w:val="77DF379A"/>
    <w:rsid w:val="77DF3EB4"/>
    <w:rsid w:val="77E5DFF4"/>
    <w:rsid w:val="77E7C886"/>
    <w:rsid w:val="77EEF67D"/>
    <w:rsid w:val="77F7C934"/>
    <w:rsid w:val="77FAB7EB"/>
    <w:rsid w:val="77FB4BA7"/>
    <w:rsid w:val="77FB5634"/>
    <w:rsid w:val="77FB7A61"/>
    <w:rsid w:val="77FB951F"/>
    <w:rsid w:val="77FE4144"/>
    <w:rsid w:val="77FED36B"/>
    <w:rsid w:val="77FF0E25"/>
    <w:rsid w:val="77FF486A"/>
    <w:rsid w:val="77FF5D50"/>
    <w:rsid w:val="77FFB2DD"/>
    <w:rsid w:val="78BB8B4C"/>
    <w:rsid w:val="78E5F069"/>
    <w:rsid w:val="78F68808"/>
    <w:rsid w:val="78FA677D"/>
    <w:rsid w:val="78FF50F1"/>
    <w:rsid w:val="78FFEDBC"/>
    <w:rsid w:val="797E0815"/>
    <w:rsid w:val="799E9438"/>
    <w:rsid w:val="79C78B91"/>
    <w:rsid w:val="79C7D979"/>
    <w:rsid w:val="79DFA501"/>
    <w:rsid w:val="79EF9B69"/>
    <w:rsid w:val="79F77AD8"/>
    <w:rsid w:val="79FD11A7"/>
    <w:rsid w:val="79FE184A"/>
    <w:rsid w:val="79FF0F9E"/>
    <w:rsid w:val="7A3D9004"/>
    <w:rsid w:val="7A3FD543"/>
    <w:rsid w:val="7A7511ED"/>
    <w:rsid w:val="7A97A626"/>
    <w:rsid w:val="7AB7C2AF"/>
    <w:rsid w:val="7ABC2FC5"/>
    <w:rsid w:val="7AD2C826"/>
    <w:rsid w:val="7AFFF902"/>
    <w:rsid w:val="7B1FE27C"/>
    <w:rsid w:val="7B2B1B00"/>
    <w:rsid w:val="7B3FE7B8"/>
    <w:rsid w:val="7B4AACC3"/>
    <w:rsid w:val="7B51829D"/>
    <w:rsid w:val="7B553377"/>
    <w:rsid w:val="7B5BB003"/>
    <w:rsid w:val="7B6B28DE"/>
    <w:rsid w:val="7B7A1945"/>
    <w:rsid w:val="7B7DC304"/>
    <w:rsid w:val="7B7F0A67"/>
    <w:rsid w:val="7B7FC763"/>
    <w:rsid w:val="7B7FD104"/>
    <w:rsid w:val="7B7FD85D"/>
    <w:rsid w:val="7B96155D"/>
    <w:rsid w:val="7BB51B5F"/>
    <w:rsid w:val="7BBD8F67"/>
    <w:rsid w:val="7BBFE355"/>
    <w:rsid w:val="7BBFEF70"/>
    <w:rsid w:val="7BCE3AA6"/>
    <w:rsid w:val="7BCEE902"/>
    <w:rsid w:val="7BD5ED1F"/>
    <w:rsid w:val="7BDCCE7E"/>
    <w:rsid w:val="7BDFFBBB"/>
    <w:rsid w:val="7BE74D0E"/>
    <w:rsid w:val="7BED2E77"/>
    <w:rsid w:val="7BED5A21"/>
    <w:rsid w:val="7BEE955B"/>
    <w:rsid w:val="7BF57462"/>
    <w:rsid w:val="7BF72B14"/>
    <w:rsid w:val="7BFED829"/>
    <w:rsid w:val="7BFF2BC0"/>
    <w:rsid w:val="7BFF53BA"/>
    <w:rsid w:val="7BFFE53A"/>
    <w:rsid w:val="7C6BCE74"/>
    <w:rsid w:val="7C6D8CA3"/>
    <w:rsid w:val="7C6D8E58"/>
    <w:rsid w:val="7C7BA166"/>
    <w:rsid w:val="7C9FB0DC"/>
    <w:rsid w:val="7CA3E458"/>
    <w:rsid w:val="7CC9021A"/>
    <w:rsid w:val="7CEE5A71"/>
    <w:rsid w:val="7CEF4371"/>
    <w:rsid w:val="7CF5BE6E"/>
    <w:rsid w:val="7D3D61A3"/>
    <w:rsid w:val="7D5F8A60"/>
    <w:rsid w:val="7D6350C1"/>
    <w:rsid w:val="7D71B09F"/>
    <w:rsid w:val="7D7D37B2"/>
    <w:rsid w:val="7D7D796A"/>
    <w:rsid w:val="7D7FDFCF"/>
    <w:rsid w:val="7DB35168"/>
    <w:rsid w:val="7DBC63D0"/>
    <w:rsid w:val="7DCE3583"/>
    <w:rsid w:val="7DCE8047"/>
    <w:rsid w:val="7DCEBCCF"/>
    <w:rsid w:val="7DCF76C9"/>
    <w:rsid w:val="7DEA512F"/>
    <w:rsid w:val="7DEA98D6"/>
    <w:rsid w:val="7DEBF270"/>
    <w:rsid w:val="7DED18B8"/>
    <w:rsid w:val="7DEDC32B"/>
    <w:rsid w:val="7DF39D92"/>
    <w:rsid w:val="7DF415BC"/>
    <w:rsid w:val="7DF730F8"/>
    <w:rsid w:val="7DF7FDD2"/>
    <w:rsid w:val="7DFB8F99"/>
    <w:rsid w:val="7DFDB1C8"/>
    <w:rsid w:val="7DFE072A"/>
    <w:rsid w:val="7DFF515E"/>
    <w:rsid w:val="7DFF749F"/>
    <w:rsid w:val="7DFFC05C"/>
    <w:rsid w:val="7E3FC283"/>
    <w:rsid w:val="7E474405"/>
    <w:rsid w:val="7E575243"/>
    <w:rsid w:val="7E5F21FC"/>
    <w:rsid w:val="7E665C74"/>
    <w:rsid w:val="7E75A93C"/>
    <w:rsid w:val="7E797E42"/>
    <w:rsid w:val="7E7B5244"/>
    <w:rsid w:val="7E7B78C8"/>
    <w:rsid w:val="7E7BF59C"/>
    <w:rsid w:val="7E7F585C"/>
    <w:rsid w:val="7EAB01D3"/>
    <w:rsid w:val="7EADCF4B"/>
    <w:rsid w:val="7EAFFE70"/>
    <w:rsid w:val="7EB342EC"/>
    <w:rsid w:val="7EBBF0DD"/>
    <w:rsid w:val="7EBE7D58"/>
    <w:rsid w:val="7ED99CCB"/>
    <w:rsid w:val="7EDC6637"/>
    <w:rsid w:val="7EDE3BEF"/>
    <w:rsid w:val="7EDF8888"/>
    <w:rsid w:val="7EE80E09"/>
    <w:rsid w:val="7EEAEE12"/>
    <w:rsid w:val="7EEBA858"/>
    <w:rsid w:val="7EEE2355"/>
    <w:rsid w:val="7EEF47CA"/>
    <w:rsid w:val="7EF33638"/>
    <w:rsid w:val="7EFA6E13"/>
    <w:rsid w:val="7EFA706A"/>
    <w:rsid w:val="7EFB7327"/>
    <w:rsid w:val="7EFD3A75"/>
    <w:rsid w:val="7EFDD4E3"/>
    <w:rsid w:val="7EFE00B7"/>
    <w:rsid w:val="7EFF1304"/>
    <w:rsid w:val="7EFF2674"/>
    <w:rsid w:val="7EFF44F5"/>
    <w:rsid w:val="7EFF5E60"/>
    <w:rsid w:val="7EFFFDA0"/>
    <w:rsid w:val="7F05823E"/>
    <w:rsid w:val="7F0FBCA9"/>
    <w:rsid w:val="7F1F4F26"/>
    <w:rsid w:val="7F321B48"/>
    <w:rsid w:val="7F4F8D54"/>
    <w:rsid w:val="7F5927EC"/>
    <w:rsid w:val="7F5DE1AF"/>
    <w:rsid w:val="7F5E0B1E"/>
    <w:rsid w:val="7F6C3039"/>
    <w:rsid w:val="7F6DC087"/>
    <w:rsid w:val="7F6EC878"/>
    <w:rsid w:val="7F6FA81B"/>
    <w:rsid w:val="7F6FBEB3"/>
    <w:rsid w:val="7F79E0B2"/>
    <w:rsid w:val="7F7BF0C1"/>
    <w:rsid w:val="7F7D0687"/>
    <w:rsid w:val="7F7D58EC"/>
    <w:rsid w:val="7F7D768E"/>
    <w:rsid w:val="7F7DDD77"/>
    <w:rsid w:val="7F7F5814"/>
    <w:rsid w:val="7F7FAE40"/>
    <w:rsid w:val="7F7FB23E"/>
    <w:rsid w:val="7F7FC059"/>
    <w:rsid w:val="7F8F3ED9"/>
    <w:rsid w:val="7F951ED5"/>
    <w:rsid w:val="7F9FF836"/>
    <w:rsid w:val="7FAF980C"/>
    <w:rsid w:val="7FB36BB4"/>
    <w:rsid w:val="7FB52009"/>
    <w:rsid w:val="7FB5A2D5"/>
    <w:rsid w:val="7FB702C1"/>
    <w:rsid w:val="7FB7C67E"/>
    <w:rsid w:val="7FB9F98B"/>
    <w:rsid w:val="7FBA3F23"/>
    <w:rsid w:val="7FBBCB91"/>
    <w:rsid w:val="7FBE9316"/>
    <w:rsid w:val="7FBF3DA3"/>
    <w:rsid w:val="7FBF3F9A"/>
    <w:rsid w:val="7FBF8E27"/>
    <w:rsid w:val="7FBFD187"/>
    <w:rsid w:val="7FCD84E0"/>
    <w:rsid w:val="7FCE5282"/>
    <w:rsid w:val="7FD14ACB"/>
    <w:rsid w:val="7FD57513"/>
    <w:rsid w:val="7FD7BF06"/>
    <w:rsid w:val="7FDB7A0D"/>
    <w:rsid w:val="7FDF1F47"/>
    <w:rsid w:val="7FDF3B7C"/>
    <w:rsid w:val="7FE5C11A"/>
    <w:rsid w:val="7FE6C2FD"/>
    <w:rsid w:val="7FE7089D"/>
    <w:rsid w:val="7FE98432"/>
    <w:rsid w:val="7FEB1179"/>
    <w:rsid w:val="7FEC4F43"/>
    <w:rsid w:val="7FED53EF"/>
    <w:rsid w:val="7FED8DD4"/>
    <w:rsid w:val="7FEDB9CC"/>
    <w:rsid w:val="7FEEDAF8"/>
    <w:rsid w:val="7FEEEDD1"/>
    <w:rsid w:val="7FEF57B1"/>
    <w:rsid w:val="7FEF6D05"/>
    <w:rsid w:val="7FF367EA"/>
    <w:rsid w:val="7FF49555"/>
    <w:rsid w:val="7FF654EC"/>
    <w:rsid w:val="7FFB23B8"/>
    <w:rsid w:val="7FFBFF7D"/>
    <w:rsid w:val="7FFD9402"/>
    <w:rsid w:val="7FFDA471"/>
    <w:rsid w:val="7FFDF245"/>
    <w:rsid w:val="7FFDF3BD"/>
    <w:rsid w:val="7FFE1CD3"/>
    <w:rsid w:val="7FFE8314"/>
    <w:rsid w:val="7FFF2E8A"/>
    <w:rsid w:val="7FFF3B24"/>
    <w:rsid w:val="7FFF3B3B"/>
    <w:rsid w:val="7FFF4162"/>
    <w:rsid w:val="7FFF42BF"/>
    <w:rsid w:val="7FFF49E4"/>
    <w:rsid w:val="7FFF6668"/>
    <w:rsid w:val="7FFF884F"/>
    <w:rsid w:val="7FFF949F"/>
    <w:rsid w:val="7FFF9999"/>
    <w:rsid w:val="7FFFA37D"/>
    <w:rsid w:val="7FFFB60F"/>
    <w:rsid w:val="7FFFCD8A"/>
    <w:rsid w:val="7FFFDFFB"/>
    <w:rsid w:val="7FFFF12D"/>
    <w:rsid w:val="7FFFF6C6"/>
    <w:rsid w:val="83AD9769"/>
    <w:rsid w:val="85FC4F91"/>
    <w:rsid w:val="88FFD2A5"/>
    <w:rsid w:val="8ACE8990"/>
    <w:rsid w:val="8AFFAE27"/>
    <w:rsid w:val="8B491795"/>
    <w:rsid w:val="8BDF019A"/>
    <w:rsid w:val="8BFDB1C8"/>
    <w:rsid w:val="8CFFBDAB"/>
    <w:rsid w:val="8F92CA2A"/>
    <w:rsid w:val="8FEED0D2"/>
    <w:rsid w:val="8FEF8207"/>
    <w:rsid w:val="8FF892E3"/>
    <w:rsid w:val="8FFFD5A0"/>
    <w:rsid w:val="93FFAE02"/>
    <w:rsid w:val="955BD0CE"/>
    <w:rsid w:val="95DC4771"/>
    <w:rsid w:val="95EE9C5E"/>
    <w:rsid w:val="95FA44E8"/>
    <w:rsid w:val="96BD4764"/>
    <w:rsid w:val="975A63D8"/>
    <w:rsid w:val="97EBE85E"/>
    <w:rsid w:val="97EE9F93"/>
    <w:rsid w:val="97FBDF11"/>
    <w:rsid w:val="97FE777A"/>
    <w:rsid w:val="99FDC676"/>
    <w:rsid w:val="99FFDF7F"/>
    <w:rsid w:val="9ABB819E"/>
    <w:rsid w:val="9B5F7077"/>
    <w:rsid w:val="9B7FD5EF"/>
    <w:rsid w:val="9BED8327"/>
    <w:rsid w:val="9BEDEA79"/>
    <w:rsid w:val="9BFD40E8"/>
    <w:rsid w:val="9D4B5CFF"/>
    <w:rsid w:val="9D6EECED"/>
    <w:rsid w:val="9DFB5744"/>
    <w:rsid w:val="9E5135C3"/>
    <w:rsid w:val="9EBE769B"/>
    <w:rsid w:val="9EE9C840"/>
    <w:rsid w:val="9EFDBCA3"/>
    <w:rsid w:val="9F3F9381"/>
    <w:rsid w:val="9F6F59FD"/>
    <w:rsid w:val="9F7DD33B"/>
    <w:rsid w:val="9FB549B0"/>
    <w:rsid w:val="9FB7F252"/>
    <w:rsid w:val="9FDB258F"/>
    <w:rsid w:val="9FEF14F5"/>
    <w:rsid w:val="9FEF23F6"/>
    <w:rsid w:val="9FF71583"/>
    <w:rsid w:val="9FFBBF19"/>
    <w:rsid w:val="9FFDAA3E"/>
    <w:rsid w:val="9FFDE29C"/>
    <w:rsid w:val="9FFFBC3F"/>
    <w:rsid w:val="A3FE3F20"/>
    <w:rsid w:val="A6D792D5"/>
    <w:rsid w:val="A71C1BD4"/>
    <w:rsid w:val="A7BFDFD8"/>
    <w:rsid w:val="A7D18DA1"/>
    <w:rsid w:val="A7FF05BC"/>
    <w:rsid w:val="AA1C563B"/>
    <w:rsid w:val="AB77AE5F"/>
    <w:rsid w:val="ABEEA6BC"/>
    <w:rsid w:val="AC7FCBA1"/>
    <w:rsid w:val="ACEF8249"/>
    <w:rsid w:val="AD5F3E93"/>
    <w:rsid w:val="AD5F5AE9"/>
    <w:rsid w:val="AD9F57BB"/>
    <w:rsid w:val="ADD77B8C"/>
    <w:rsid w:val="ADFDA735"/>
    <w:rsid w:val="ADFE4897"/>
    <w:rsid w:val="AED3C3A6"/>
    <w:rsid w:val="AEFC0C25"/>
    <w:rsid w:val="AEFF873D"/>
    <w:rsid w:val="AEFFB60B"/>
    <w:rsid w:val="AF50DD1D"/>
    <w:rsid w:val="AF6DB9C8"/>
    <w:rsid w:val="AF7C6FBA"/>
    <w:rsid w:val="AF9D1681"/>
    <w:rsid w:val="AFBE8F32"/>
    <w:rsid w:val="AFCACB2F"/>
    <w:rsid w:val="AFCFD339"/>
    <w:rsid w:val="AFD6CBF0"/>
    <w:rsid w:val="AFD7E5DD"/>
    <w:rsid w:val="AFDB3B62"/>
    <w:rsid w:val="AFFEA6A1"/>
    <w:rsid w:val="AFFF808D"/>
    <w:rsid w:val="B2DF08E7"/>
    <w:rsid w:val="B2F5B37C"/>
    <w:rsid w:val="B326F380"/>
    <w:rsid w:val="B372B760"/>
    <w:rsid w:val="B37DB0F9"/>
    <w:rsid w:val="B3818994"/>
    <w:rsid w:val="B3AFA0F5"/>
    <w:rsid w:val="B3B7BB77"/>
    <w:rsid w:val="B3D7529A"/>
    <w:rsid w:val="B3FBE3BA"/>
    <w:rsid w:val="B449E880"/>
    <w:rsid w:val="B5115A00"/>
    <w:rsid w:val="B5590FF7"/>
    <w:rsid w:val="B58EB997"/>
    <w:rsid w:val="B5FF55BD"/>
    <w:rsid w:val="B63A22FE"/>
    <w:rsid w:val="B6A35712"/>
    <w:rsid w:val="B6D78555"/>
    <w:rsid w:val="B7BBDAE8"/>
    <w:rsid w:val="B7BE064C"/>
    <w:rsid w:val="B7D61113"/>
    <w:rsid w:val="B7DB9AAB"/>
    <w:rsid w:val="B7DBBC36"/>
    <w:rsid w:val="B7EF85FB"/>
    <w:rsid w:val="B7F77EAF"/>
    <w:rsid w:val="B7FBA89D"/>
    <w:rsid w:val="B7FE92BF"/>
    <w:rsid w:val="B7FFED0A"/>
    <w:rsid w:val="B7FFFE07"/>
    <w:rsid w:val="B80E2C24"/>
    <w:rsid w:val="B86115BE"/>
    <w:rsid w:val="B9DE0A83"/>
    <w:rsid w:val="B9FD048C"/>
    <w:rsid w:val="B9FE21D6"/>
    <w:rsid w:val="B9FF6D0F"/>
    <w:rsid w:val="BA7B23C6"/>
    <w:rsid w:val="BAD7AD58"/>
    <w:rsid w:val="BADD6CD4"/>
    <w:rsid w:val="BAFFE020"/>
    <w:rsid w:val="BB7F664E"/>
    <w:rsid w:val="BBB243D1"/>
    <w:rsid w:val="BBBE2AC6"/>
    <w:rsid w:val="BBEE430B"/>
    <w:rsid w:val="BBF35C1C"/>
    <w:rsid w:val="BBFD373B"/>
    <w:rsid w:val="BBFE362E"/>
    <w:rsid w:val="BBFF7AD9"/>
    <w:rsid w:val="BC56C2DD"/>
    <w:rsid w:val="BC5F7FDB"/>
    <w:rsid w:val="BCA33431"/>
    <w:rsid w:val="BCA7365B"/>
    <w:rsid w:val="BCBB8B58"/>
    <w:rsid w:val="BCDB8143"/>
    <w:rsid w:val="BCDE26D1"/>
    <w:rsid w:val="BCFF1A4F"/>
    <w:rsid w:val="BDA8BACB"/>
    <w:rsid w:val="BDDF8AD5"/>
    <w:rsid w:val="BDEB87B4"/>
    <w:rsid w:val="BDECE890"/>
    <w:rsid w:val="BDED8799"/>
    <w:rsid w:val="BDF3823B"/>
    <w:rsid w:val="BE3D6C2F"/>
    <w:rsid w:val="BE5FF621"/>
    <w:rsid w:val="BE79143C"/>
    <w:rsid w:val="BEBB852C"/>
    <w:rsid w:val="BED598E9"/>
    <w:rsid w:val="BED5F874"/>
    <w:rsid w:val="BEE34E32"/>
    <w:rsid w:val="BEEAD352"/>
    <w:rsid w:val="BEF4280D"/>
    <w:rsid w:val="BEFC0A0E"/>
    <w:rsid w:val="BEFFC872"/>
    <w:rsid w:val="BF09C0C6"/>
    <w:rsid w:val="BF3FB941"/>
    <w:rsid w:val="BF730D24"/>
    <w:rsid w:val="BF7F0448"/>
    <w:rsid w:val="BF7FF521"/>
    <w:rsid w:val="BF8E0F92"/>
    <w:rsid w:val="BF913DCA"/>
    <w:rsid w:val="BF975C1F"/>
    <w:rsid w:val="BF9DE1F0"/>
    <w:rsid w:val="BF9FA9EA"/>
    <w:rsid w:val="BFA70BF7"/>
    <w:rsid w:val="BFAB0221"/>
    <w:rsid w:val="BFAEB601"/>
    <w:rsid w:val="BFBDA481"/>
    <w:rsid w:val="BFBFC39B"/>
    <w:rsid w:val="BFBFDDCB"/>
    <w:rsid w:val="BFCC15CD"/>
    <w:rsid w:val="BFD7CD77"/>
    <w:rsid w:val="BFDC4795"/>
    <w:rsid w:val="BFDEBD3E"/>
    <w:rsid w:val="BFEC1ADA"/>
    <w:rsid w:val="BFEF1433"/>
    <w:rsid w:val="BFEF3D8F"/>
    <w:rsid w:val="BFEF4CB5"/>
    <w:rsid w:val="BFF70103"/>
    <w:rsid w:val="BFFB112E"/>
    <w:rsid w:val="BFFBBB9E"/>
    <w:rsid w:val="BFFF084B"/>
    <w:rsid w:val="BFFF0CE5"/>
    <w:rsid w:val="BFFF7D6F"/>
    <w:rsid w:val="BFFFAE5C"/>
    <w:rsid w:val="C2D73E5A"/>
    <w:rsid w:val="C2FDDD64"/>
    <w:rsid w:val="C4EF7FB2"/>
    <w:rsid w:val="C5E3C06F"/>
    <w:rsid w:val="C6E33330"/>
    <w:rsid w:val="C7771B5B"/>
    <w:rsid w:val="C7B9723A"/>
    <w:rsid w:val="C7FAFE34"/>
    <w:rsid w:val="C9ABB393"/>
    <w:rsid w:val="CA3EE3CD"/>
    <w:rsid w:val="CAEE9DC1"/>
    <w:rsid w:val="CB3F4C56"/>
    <w:rsid w:val="CBF94E68"/>
    <w:rsid w:val="CD3F3F31"/>
    <w:rsid w:val="CD5AA8F7"/>
    <w:rsid w:val="CDF793D8"/>
    <w:rsid w:val="CE5FA9AB"/>
    <w:rsid w:val="CEBE8833"/>
    <w:rsid w:val="CEBF07BE"/>
    <w:rsid w:val="CEDE43CB"/>
    <w:rsid w:val="CEFBF685"/>
    <w:rsid w:val="CF1F3A23"/>
    <w:rsid w:val="CF7EF005"/>
    <w:rsid w:val="CFD7F10A"/>
    <w:rsid w:val="CFEF0BC1"/>
    <w:rsid w:val="CFF6FA29"/>
    <w:rsid w:val="CFFD635D"/>
    <w:rsid w:val="CFFD6C36"/>
    <w:rsid w:val="CFFE64C4"/>
    <w:rsid w:val="CFFF7263"/>
    <w:rsid w:val="CFFF93CC"/>
    <w:rsid w:val="D39F4D4E"/>
    <w:rsid w:val="D3B794D9"/>
    <w:rsid w:val="D3D7077A"/>
    <w:rsid w:val="D3FD1A1D"/>
    <w:rsid w:val="D57618F1"/>
    <w:rsid w:val="D5D141E7"/>
    <w:rsid w:val="D5FB80F5"/>
    <w:rsid w:val="D5FBBD91"/>
    <w:rsid w:val="D667D0AD"/>
    <w:rsid w:val="D6D4196A"/>
    <w:rsid w:val="D6FB928E"/>
    <w:rsid w:val="D71146C9"/>
    <w:rsid w:val="D7DB8743"/>
    <w:rsid w:val="D7E1FDA0"/>
    <w:rsid w:val="D7EB57C1"/>
    <w:rsid w:val="D7EBA12E"/>
    <w:rsid w:val="D7ECB438"/>
    <w:rsid w:val="D7F604E6"/>
    <w:rsid w:val="D7FE3F4F"/>
    <w:rsid w:val="D7FEFF42"/>
    <w:rsid w:val="D997C962"/>
    <w:rsid w:val="D9DFF7F4"/>
    <w:rsid w:val="D9EAE814"/>
    <w:rsid w:val="D9F92A7A"/>
    <w:rsid w:val="D9FB004F"/>
    <w:rsid w:val="D9FF86F4"/>
    <w:rsid w:val="DA2FA415"/>
    <w:rsid w:val="DABA6ADF"/>
    <w:rsid w:val="DADFF4E7"/>
    <w:rsid w:val="DAFFCEC2"/>
    <w:rsid w:val="DB5D4DC7"/>
    <w:rsid w:val="DB7FF10D"/>
    <w:rsid w:val="DB8F8D51"/>
    <w:rsid w:val="DB9FCB8E"/>
    <w:rsid w:val="DBB3625A"/>
    <w:rsid w:val="DBBF70D0"/>
    <w:rsid w:val="DBBFF4D1"/>
    <w:rsid w:val="DBDFD6A2"/>
    <w:rsid w:val="DBE7EF64"/>
    <w:rsid w:val="DBEFC410"/>
    <w:rsid w:val="DBF3863F"/>
    <w:rsid w:val="DBFC7488"/>
    <w:rsid w:val="DCAF35C1"/>
    <w:rsid w:val="DCDF9BA5"/>
    <w:rsid w:val="DCFB5EA7"/>
    <w:rsid w:val="DD1EA706"/>
    <w:rsid w:val="DD7FDD0D"/>
    <w:rsid w:val="DDDFC887"/>
    <w:rsid w:val="DDFCF77A"/>
    <w:rsid w:val="DDFF4E8B"/>
    <w:rsid w:val="DDFF512B"/>
    <w:rsid w:val="DDFF5734"/>
    <w:rsid w:val="DDFFE94E"/>
    <w:rsid w:val="DE79A9DA"/>
    <w:rsid w:val="DE7BF933"/>
    <w:rsid w:val="DEAF1AE9"/>
    <w:rsid w:val="DEBDA044"/>
    <w:rsid w:val="DEEDD184"/>
    <w:rsid w:val="DEEFF742"/>
    <w:rsid w:val="DEF3043F"/>
    <w:rsid w:val="DEFB91D1"/>
    <w:rsid w:val="DEFF9F4D"/>
    <w:rsid w:val="DEFFD4FD"/>
    <w:rsid w:val="DF2FFC44"/>
    <w:rsid w:val="DF366992"/>
    <w:rsid w:val="DF4FA476"/>
    <w:rsid w:val="DF5A7CF6"/>
    <w:rsid w:val="DF77B8C2"/>
    <w:rsid w:val="DF7D2624"/>
    <w:rsid w:val="DF7F23B8"/>
    <w:rsid w:val="DF7F365E"/>
    <w:rsid w:val="DF9BA85E"/>
    <w:rsid w:val="DF9ED042"/>
    <w:rsid w:val="DF9ED8FF"/>
    <w:rsid w:val="DF9F7008"/>
    <w:rsid w:val="DFB0CCCC"/>
    <w:rsid w:val="DFBE3FF2"/>
    <w:rsid w:val="DFC32079"/>
    <w:rsid w:val="DFCE5441"/>
    <w:rsid w:val="DFD638FD"/>
    <w:rsid w:val="DFD7508E"/>
    <w:rsid w:val="DFD7609D"/>
    <w:rsid w:val="DFE7D4E9"/>
    <w:rsid w:val="DFE9DB79"/>
    <w:rsid w:val="DFEAC57A"/>
    <w:rsid w:val="DFEFCE7B"/>
    <w:rsid w:val="DFEFD79F"/>
    <w:rsid w:val="DFF5C315"/>
    <w:rsid w:val="DFF737C2"/>
    <w:rsid w:val="DFF76C31"/>
    <w:rsid w:val="DFF7E9E8"/>
    <w:rsid w:val="DFF7EFC0"/>
    <w:rsid w:val="DFFBCC2A"/>
    <w:rsid w:val="DFFD48E3"/>
    <w:rsid w:val="DFFD5EAB"/>
    <w:rsid w:val="DFFEB7FF"/>
    <w:rsid w:val="DFFFCE20"/>
    <w:rsid w:val="DFFFEDD2"/>
    <w:rsid w:val="E1ED9EE5"/>
    <w:rsid w:val="E24F2E1D"/>
    <w:rsid w:val="E27F320D"/>
    <w:rsid w:val="E33BB295"/>
    <w:rsid w:val="E3B484C3"/>
    <w:rsid w:val="E3D7D0CD"/>
    <w:rsid w:val="E3FB5AB8"/>
    <w:rsid w:val="E3FFA5C8"/>
    <w:rsid w:val="E3FFFC02"/>
    <w:rsid w:val="E4FF2025"/>
    <w:rsid w:val="E57F79D2"/>
    <w:rsid w:val="E57FFC59"/>
    <w:rsid w:val="E596B67B"/>
    <w:rsid w:val="E5F66854"/>
    <w:rsid w:val="E5FE9EA1"/>
    <w:rsid w:val="E6DD629A"/>
    <w:rsid w:val="E6ED8E7F"/>
    <w:rsid w:val="E6F72913"/>
    <w:rsid w:val="E795D836"/>
    <w:rsid w:val="E79FB77C"/>
    <w:rsid w:val="E7BFA92A"/>
    <w:rsid w:val="E7DD2FBA"/>
    <w:rsid w:val="E7F51FBB"/>
    <w:rsid w:val="E7FC61A5"/>
    <w:rsid w:val="E7FDA2C3"/>
    <w:rsid w:val="E7FE7481"/>
    <w:rsid w:val="E7FF022F"/>
    <w:rsid w:val="E7FF5957"/>
    <w:rsid w:val="E7FF5CBA"/>
    <w:rsid w:val="E7FFA24B"/>
    <w:rsid w:val="E8BCE139"/>
    <w:rsid w:val="E9F71EFB"/>
    <w:rsid w:val="E9FF04A2"/>
    <w:rsid w:val="EA8970D8"/>
    <w:rsid w:val="EAF184E9"/>
    <w:rsid w:val="EAFFFDB7"/>
    <w:rsid w:val="EB3F8911"/>
    <w:rsid w:val="EB5B3D0D"/>
    <w:rsid w:val="EB7EC23C"/>
    <w:rsid w:val="EBBB455E"/>
    <w:rsid w:val="EBEBCFD3"/>
    <w:rsid w:val="EBF723B4"/>
    <w:rsid w:val="EBF752A2"/>
    <w:rsid w:val="EBFFBCE8"/>
    <w:rsid w:val="EC5DEA06"/>
    <w:rsid w:val="ECBF5934"/>
    <w:rsid w:val="ECFB6DE8"/>
    <w:rsid w:val="ECFF9A32"/>
    <w:rsid w:val="ED574FC2"/>
    <w:rsid w:val="ED7FCB5A"/>
    <w:rsid w:val="ED994B34"/>
    <w:rsid w:val="ED9B614E"/>
    <w:rsid w:val="EDBDC361"/>
    <w:rsid w:val="EDBE23BE"/>
    <w:rsid w:val="EDBE39E4"/>
    <w:rsid w:val="EDD731C0"/>
    <w:rsid w:val="EDE4B414"/>
    <w:rsid w:val="EDE7278D"/>
    <w:rsid w:val="EDE7CAF8"/>
    <w:rsid w:val="EDEB83F3"/>
    <w:rsid w:val="EDED118A"/>
    <w:rsid w:val="EDEDCA7F"/>
    <w:rsid w:val="EDF3CD03"/>
    <w:rsid w:val="EDF79465"/>
    <w:rsid w:val="EE64A211"/>
    <w:rsid w:val="EEB6ED8E"/>
    <w:rsid w:val="EEBF9623"/>
    <w:rsid w:val="EEDF1AA6"/>
    <w:rsid w:val="EEE729A4"/>
    <w:rsid w:val="EEEFEBBB"/>
    <w:rsid w:val="EEFB985B"/>
    <w:rsid w:val="EEFDB011"/>
    <w:rsid w:val="EEFE7E73"/>
    <w:rsid w:val="EF25C1E7"/>
    <w:rsid w:val="EF2F0C7F"/>
    <w:rsid w:val="EF3BB5EA"/>
    <w:rsid w:val="EF460F8F"/>
    <w:rsid w:val="EF5F7F92"/>
    <w:rsid w:val="EF77FB04"/>
    <w:rsid w:val="EF7B2FFF"/>
    <w:rsid w:val="EF7F046C"/>
    <w:rsid w:val="EFAD78E3"/>
    <w:rsid w:val="EFBB8E82"/>
    <w:rsid w:val="EFBD65CC"/>
    <w:rsid w:val="EFBE27F7"/>
    <w:rsid w:val="EFCF08F9"/>
    <w:rsid w:val="EFDBA517"/>
    <w:rsid w:val="EFDBBD7D"/>
    <w:rsid w:val="EFDD3860"/>
    <w:rsid w:val="EFDF7D63"/>
    <w:rsid w:val="EFDFD627"/>
    <w:rsid w:val="EFEC94E4"/>
    <w:rsid w:val="EFED868A"/>
    <w:rsid w:val="EFEF6BA6"/>
    <w:rsid w:val="EFF3396A"/>
    <w:rsid w:val="EFF5E877"/>
    <w:rsid w:val="EFF6EAF4"/>
    <w:rsid w:val="EFF74F41"/>
    <w:rsid w:val="EFF762FC"/>
    <w:rsid w:val="EFF7845E"/>
    <w:rsid w:val="EFF98C89"/>
    <w:rsid w:val="EFFB99C2"/>
    <w:rsid w:val="EFFE15C7"/>
    <w:rsid w:val="EFFEEA45"/>
    <w:rsid w:val="EFFF3854"/>
    <w:rsid w:val="EFFF43D9"/>
    <w:rsid w:val="EFFFA8D2"/>
    <w:rsid w:val="EFFFFE92"/>
    <w:rsid w:val="F0FFD98E"/>
    <w:rsid w:val="F145A839"/>
    <w:rsid w:val="F19DE95F"/>
    <w:rsid w:val="F1BF7888"/>
    <w:rsid w:val="F1CDDE32"/>
    <w:rsid w:val="F1DBC8A1"/>
    <w:rsid w:val="F1E6456A"/>
    <w:rsid w:val="F1E78E70"/>
    <w:rsid w:val="F2460966"/>
    <w:rsid w:val="F2D79842"/>
    <w:rsid w:val="F2FDB14E"/>
    <w:rsid w:val="F2FDE224"/>
    <w:rsid w:val="F312A959"/>
    <w:rsid w:val="F34FBC09"/>
    <w:rsid w:val="F38A4989"/>
    <w:rsid w:val="F38D895D"/>
    <w:rsid w:val="F3C706B1"/>
    <w:rsid w:val="F3CCC636"/>
    <w:rsid w:val="F3CE6048"/>
    <w:rsid w:val="F3DC4762"/>
    <w:rsid w:val="F3DEA006"/>
    <w:rsid w:val="F3DFE169"/>
    <w:rsid w:val="F3F79E01"/>
    <w:rsid w:val="F3FD9A65"/>
    <w:rsid w:val="F3FF8DDC"/>
    <w:rsid w:val="F3FF9526"/>
    <w:rsid w:val="F43AD15E"/>
    <w:rsid w:val="F47E7C86"/>
    <w:rsid w:val="F4A7C83E"/>
    <w:rsid w:val="F4BF2107"/>
    <w:rsid w:val="F4FEA258"/>
    <w:rsid w:val="F54F0A0B"/>
    <w:rsid w:val="F5772F07"/>
    <w:rsid w:val="F5BF5FD7"/>
    <w:rsid w:val="F5F702C1"/>
    <w:rsid w:val="F5F9B556"/>
    <w:rsid w:val="F5FBFCFA"/>
    <w:rsid w:val="F5FF173F"/>
    <w:rsid w:val="F5FF1D8E"/>
    <w:rsid w:val="F5FF63CA"/>
    <w:rsid w:val="F5FF9C49"/>
    <w:rsid w:val="F60B36A2"/>
    <w:rsid w:val="F63D24FA"/>
    <w:rsid w:val="F69EFC53"/>
    <w:rsid w:val="F6AFD096"/>
    <w:rsid w:val="F6B4D807"/>
    <w:rsid w:val="F6BF591D"/>
    <w:rsid w:val="F6CBB445"/>
    <w:rsid w:val="F6DF5AAC"/>
    <w:rsid w:val="F6EF2642"/>
    <w:rsid w:val="F6FD5B81"/>
    <w:rsid w:val="F6FFEDF1"/>
    <w:rsid w:val="F71D2006"/>
    <w:rsid w:val="F71FE323"/>
    <w:rsid w:val="F73CDC98"/>
    <w:rsid w:val="F73D31F5"/>
    <w:rsid w:val="F74F388F"/>
    <w:rsid w:val="F75F8405"/>
    <w:rsid w:val="F7717F93"/>
    <w:rsid w:val="F777C812"/>
    <w:rsid w:val="F77F2745"/>
    <w:rsid w:val="F7A935E7"/>
    <w:rsid w:val="F7BD3941"/>
    <w:rsid w:val="F7BDB594"/>
    <w:rsid w:val="F7BF5783"/>
    <w:rsid w:val="F7BFC0CA"/>
    <w:rsid w:val="F7CF408F"/>
    <w:rsid w:val="F7DBAE77"/>
    <w:rsid w:val="F7DECA21"/>
    <w:rsid w:val="F7DF017F"/>
    <w:rsid w:val="F7DF1ACF"/>
    <w:rsid w:val="F7DF7AB7"/>
    <w:rsid w:val="F7ED170A"/>
    <w:rsid w:val="F7F137FA"/>
    <w:rsid w:val="F7F32454"/>
    <w:rsid w:val="F7F5317F"/>
    <w:rsid w:val="F7F74FB3"/>
    <w:rsid w:val="F7F75083"/>
    <w:rsid w:val="F7FA64E3"/>
    <w:rsid w:val="F7FB286D"/>
    <w:rsid w:val="F7FB69AC"/>
    <w:rsid w:val="F7FD4606"/>
    <w:rsid w:val="F7FD742F"/>
    <w:rsid w:val="F7FE5BDF"/>
    <w:rsid w:val="F7FF07CD"/>
    <w:rsid w:val="F7FF804E"/>
    <w:rsid w:val="F7FFA754"/>
    <w:rsid w:val="F7FFCE67"/>
    <w:rsid w:val="F7FFECEB"/>
    <w:rsid w:val="F87DA526"/>
    <w:rsid w:val="F87F610E"/>
    <w:rsid w:val="F8D74320"/>
    <w:rsid w:val="F8FBD5BC"/>
    <w:rsid w:val="F8FE4261"/>
    <w:rsid w:val="F91F49FB"/>
    <w:rsid w:val="F9BC7114"/>
    <w:rsid w:val="F9BC83D9"/>
    <w:rsid w:val="F9CF8CB2"/>
    <w:rsid w:val="F9EDD6E9"/>
    <w:rsid w:val="F9EEE536"/>
    <w:rsid w:val="F9F68576"/>
    <w:rsid w:val="F9FBC241"/>
    <w:rsid w:val="F9FF7760"/>
    <w:rsid w:val="F9FFA18B"/>
    <w:rsid w:val="FA5DA317"/>
    <w:rsid w:val="FA6B543B"/>
    <w:rsid w:val="FA777723"/>
    <w:rsid w:val="FAAE3709"/>
    <w:rsid w:val="FAB363F7"/>
    <w:rsid w:val="FABB31F1"/>
    <w:rsid w:val="FAD68C88"/>
    <w:rsid w:val="FADBC4B5"/>
    <w:rsid w:val="FADE164D"/>
    <w:rsid w:val="FAEE9D83"/>
    <w:rsid w:val="FAF1CC84"/>
    <w:rsid w:val="FAF6BF2F"/>
    <w:rsid w:val="FAFCE1C7"/>
    <w:rsid w:val="FAFFE65A"/>
    <w:rsid w:val="FB3BD7B7"/>
    <w:rsid w:val="FB3F4D9C"/>
    <w:rsid w:val="FB510ADE"/>
    <w:rsid w:val="FB598F90"/>
    <w:rsid w:val="FB5DEA03"/>
    <w:rsid w:val="FB6014E8"/>
    <w:rsid w:val="FB64033A"/>
    <w:rsid w:val="FB6B7C1B"/>
    <w:rsid w:val="FB6E079A"/>
    <w:rsid w:val="FB7B2EE3"/>
    <w:rsid w:val="FB7E255A"/>
    <w:rsid w:val="FB7FA613"/>
    <w:rsid w:val="FB961E34"/>
    <w:rsid w:val="FB9A7F45"/>
    <w:rsid w:val="FB9F9C57"/>
    <w:rsid w:val="FBB5A1A9"/>
    <w:rsid w:val="FBB7C6DC"/>
    <w:rsid w:val="FBBBDEAA"/>
    <w:rsid w:val="FBBCD97A"/>
    <w:rsid w:val="FBBDEB49"/>
    <w:rsid w:val="FBBF3645"/>
    <w:rsid w:val="FBD5DBC4"/>
    <w:rsid w:val="FBD77042"/>
    <w:rsid w:val="FBDB3B22"/>
    <w:rsid w:val="FBDD00F2"/>
    <w:rsid w:val="FBDE6176"/>
    <w:rsid w:val="FBDF8D3D"/>
    <w:rsid w:val="FBE7385A"/>
    <w:rsid w:val="FBEB23FB"/>
    <w:rsid w:val="FBEBC0F1"/>
    <w:rsid w:val="FBEF85F0"/>
    <w:rsid w:val="FBEFB481"/>
    <w:rsid w:val="FBEFD00A"/>
    <w:rsid w:val="FBF73667"/>
    <w:rsid w:val="FBF78879"/>
    <w:rsid w:val="FBFD2EB3"/>
    <w:rsid w:val="FBFD4791"/>
    <w:rsid w:val="FBFDB177"/>
    <w:rsid w:val="FBFDBB57"/>
    <w:rsid w:val="FBFF306C"/>
    <w:rsid w:val="FBFF99C6"/>
    <w:rsid w:val="FC2E2E08"/>
    <w:rsid w:val="FC3BD78F"/>
    <w:rsid w:val="FC6FF512"/>
    <w:rsid w:val="FCAEFB8E"/>
    <w:rsid w:val="FCBFD2B1"/>
    <w:rsid w:val="FCF5345A"/>
    <w:rsid w:val="FCF736BB"/>
    <w:rsid w:val="FCF965A8"/>
    <w:rsid w:val="FCF9C918"/>
    <w:rsid w:val="FCFFF0AA"/>
    <w:rsid w:val="FD3E9E84"/>
    <w:rsid w:val="FD3F7B66"/>
    <w:rsid w:val="FD47EFA4"/>
    <w:rsid w:val="FD790B64"/>
    <w:rsid w:val="FD7B8799"/>
    <w:rsid w:val="FD7E0CF0"/>
    <w:rsid w:val="FD997C92"/>
    <w:rsid w:val="FDABA8D4"/>
    <w:rsid w:val="FDAFA7D9"/>
    <w:rsid w:val="FDCE25E6"/>
    <w:rsid w:val="FDD60E34"/>
    <w:rsid w:val="FDD67114"/>
    <w:rsid w:val="FDDDC564"/>
    <w:rsid w:val="FDDE57D8"/>
    <w:rsid w:val="FDE780BD"/>
    <w:rsid w:val="FDF02825"/>
    <w:rsid w:val="FDF4D814"/>
    <w:rsid w:val="FDF5780C"/>
    <w:rsid w:val="FDF680CD"/>
    <w:rsid w:val="FDF6E0FB"/>
    <w:rsid w:val="FDF7167D"/>
    <w:rsid w:val="FDF71BD8"/>
    <w:rsid w:val="FDF7DFB5"/>
    <w:rsid w:val="FDF7ECCD"/>
    <w:rsid w:val="FDFD9C1D"/>
    <w:rsid w:val="FDFD9F5F"/>
    <w:rsid w:val="FDFE7233"/>
    <w:rsid w:val="FDFE90A8"/>
    <w:rsid w:val="FDFEA557"/>
    <w:rsid w:val="FDFF2D63"/>
    <w:rsid w:val="FDFF478F"/>
    <w:rsid w:val="FDFF5778"/>
    <w:rsid w:val="FDFFE16A"/>
    <w:rsid w:val="FDFFE9C6"/>
    <w:rsid w:val="FDFFF194"/>
    <w:rsid w:val="FE53CE7F"/>
    <w:rsid w:val="FE57119E"/>
    <w:rsid w:val="FE5CDFFD"/>
    <w:rsid w:val="FE6AA8C2"/>
    <w:rsid w:val="FE734873"/>
    <w:rsid w:val="FE7B471C"/>
    <w:rsid w:val="FE7DC653"/>
    <w:rsid w:val="FE7F6AFE"/>
    <w:rsid w:val="FEBB3AF9"/>
    <w:rsid w:val="FEBBA8D0"/>
    <w:rsid w:val="FEBC6F07"/>
    <w:rsid w:val="FEBE3F1E"/>
    <w:rsid w:val="FECF056A"/>
    <w:rsid w:val="FEDE19B7"/>
    <w:rsid w:val="FEDE2BB1"/>
    <w:rsid w:val="FEDE723F"/>
    <w:rsid w:val="FEDF3BE6"/>
    <w:rsid w:val="FEE392AA"/>
    <w:rsid w:val="FEE569F0"/>
    <w:rsid w:val="FEEF2C5E"/>
    <w:rsid w:val="FEEFFBDF"/>
    <w:rsid w:val="FEF77627"/>
    <w:rsid w:val="FEFBA9DD"/>
    <w:rsid w:val="FEFBE6D8"/>
    <w:rsid w:val="FEFF55F9"/>
    <w:rsid w:val="FEFF6AF9"/>
    <w:rsid w:val="FEFFD3F5"/>
    <w:rsid w:val="FEFFD4EE"/>
    <w:rsid w:val="FEFFD6C1"/>
    <w:rsid w:val="FF2D5985"/>
    <w:rsid w:val="FF307661"/>
    <w:rsid w:val="FF3784B7"/>
    <w:rsid w:val="FF398EB9"/>
    <w:rsid w:val="FF3F98A9"/>
    <w:rsid w:val="FF4FEA73"/>
    <w:rsid w:val="FF72462E"/>
    <w:rsid w:val="FF732B50"/>
    <w:rsid w:val="FF779DE4"/>
    <w:rsid w:val="FF77E3DB"/>
    <w:rsid w:val="FF791E41"/>
    <w:rsid w:val="FF79386E"/>
    <w:rsid w:val="FF7B3A65"/>
    <w:rsid w:val="FF7B3D6F"/>
    <w:rsid w:val="FF7D8D3C"/>
    <w:rsid w:val="FF7DA441"/>
    <w:rsid w:val="FF7DF934"/>
    <w:rsid w:val="FF7E9755"/>
    <w:rsid w:val="FF7F30CA"/>
    <w:rsid w:val="FF8D4017"/>
    <w:rsid w:val="FF9D3D38"/>
    <w:rsid w:val="FF9F4A6C"/>
    <w:rsid w:val="FF9F5BED"/>
    <w:rsid w:val="FF9FFB6D"/>
    <w:rsid w:val="FFA43046"/>
    <w:rsid w:val="FFA78FA4"/>
    <w:rsid w:val="FFAF04A1"/>
    <w:rsid w:val="FFAF70BA"/>
    <w:rsid w:val="FFB3BB0D"/>
    <w:rsid w:val="FFB70771"/>
    <w:rsid w:val="FFB77225"/>
    <w:rsid w:val="FFBD27EB"/>
    <w:rsid w:val="FFBD4B26"/>
    <w:rsid w:val="FFBD9747"/>
    <w:rsid w:val="FFBFA8BA"/>
    <w:rsid w:val="FFBFB39D"/>
    <w:rsid w:val="FFD438E1"/>
    <w:rsid w:val="FFD61C21"/>
    <w:rsid w:val="FFD778FE"/>
    <w:rsid w:val="FFD7DC40"/>
    <w:rsid w:val="FFDA1BDC"/>
    <w:rsid w:val="FFDB14CF"/>
    <w:rsid w:val="FFDB6D5F"/>
    <w:rsid w:val="FFDDDC5E"/>
    <w:rsid w:val="FFDF4A45"/>
    <w:rsid w:val="FFDF4D1D"/>
    <w:rsid w:val="FFEB1A70"/>
    <w:rsid w:val="FFEDE0AF"/>
    <w:rsid w:val="FFEEE6F7"/>
    <w:rsid w:val="FFEF3D6E"/>
    <w:rsid w:val="FFEFDDED"/>
    <w:rsid w:val="FFF177D0"/>
    <w:rsid w:val="FFF392CA"/>
    <w:rsid w:val="FFF5B0A1"/>
    <w:rsid w:val="FFF5F050"/>
    <w:rsid w:val="FFF71138"/>
    <w:rsid w:val="FFF73CE9"/>
    <w:rsid w:val="FFF79B30"/>
    <w:rsid w:val="FFF7A672"/>
    <w:rsid w:val="FFF96BB3"/>
    <w:rsid w:val="FFF9A5AA"/>
    <w:rsid w:val="FFF9D8AE"/>
    <w:rsid w:val="FFFA0BCC"/>
    <w:rsid w:val="FFFB04E3"/>
    <w:rsid w:val="FFFB8704"/>
    <w:rsid w:val="FFFBEB05"/>
    <w:rsid w:val="FFFD1934"/>
    <w:rsid w:val="FFFE0C26"/>
    <w:rsid w:val="FFFE4A7C"/>
    <w:rsid w:val="FFFE6BC2"/>
    <w:rsid w:val="FFFE8AA6"/>
    <w:rsid w:val="FFFEA8E3"/>
    <w:rsid w:val="FFFF032E"/>
    <w:rsid w:val="FFFF1A9E"/>
    <w:rsid w:val="FFFF1E3F"/>
    <w:rsid w:val="FFFF4566"/>
    <w:rsid w:val="FFFFB6B1"/>
    <w:rsid w:val="FFFFE97F"/>
    <w:rsid w:val="FFFFE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  <w:lang w:val="es-ES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  <w:lang w:val="es-ES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  <w:lang w:val="es-ES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5"/>
    </w:pPr>
    <w:rPr>
      <w:b/>
      <w:bCs/>
      <w:kern w:val="0"/>
      <w:sz w:val="22"/>
      <w:szCs w:val="22"/>
      <w:lang w:val="es-ES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6"/>
    </w:pPr>
    <w:rPr>
      <w:kern w:val="0"/>
      <w:sz w:val="24"/>
      <w:szCs w:val="24"/>
      <w:lang w:val="es-ES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  <w:lang w:val="es-ES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val="es-ES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Variable"/>
    <w:basedOn w:val="11"/>
    <w:qFormat/>
    <w:uiPriority w:val="0"/>
    <w:rPr>
      <w:i/>
      <w:iCs/>
    </w:rPr>
  </w:style>
  <w:style w:type="character" w:styleId="14">
    <w:name w:val="HTML Acronym"/>
    <w:basedOn w:val="11"/>
    <w:qFormat/>
    <w:uiPriority w:val="0"/>
  </w:style>
  <w:style w:type="character" w:styleId="15">
    <w:name w:val="endnote reference"/>
    <w:basedOn w:val="11"/>
    <w:qFormat/>
    <w:uiPriority w:val="0"/>
    <w:rPr>
      <w:vertAlign w:val="superscript"/>
    </w:rPr>
  </w:style>
  <w:style w:type="character" w:styleId="16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7">
    <w:name w:val="line number"/>
    <w:basedOn w:val="11"/>
    <w:qFormat/>
    <w:uiPriority w:val="0"/>
  </w:style>
  <w:style w:type="character" w:styleId="18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9">
    <w:name w:val="annotation reference"/>
    <w:basedOn w:val="11"/>
    <w:qFormat/>
    <w:uiPriority w:val="0"/>
    <w:rPr>
      <w:sz w:val="21"/>
      <w:szCs w:val="21"/>
    </w:rPr>
  </w:style>
  <w:style w:type="character" w:styleId="20">
    <w:name w:val="HTML Sample"/>
    <w:basedOn w:val="11"/>
    <w:qFormat/>
    <w:uiPriority w:val="0"/>
    <w:rPr>
      <w:rFonts w:ascii="Courier New" w:hAnsi="Courier New" w:cs="Courier New"/>
    </w:rPr>
  </w:style>
  <w:style w:type="character" w:styleId="21">
    <w:name w:val="footnote reference"/>
    <w:basedOn w:val="11"/>
    <w:qFormat/>
    <w:uiPriority w:val="0"/>
    <w:rPr>
      <w:vertAlign w:val="superscript"/>
    </w:rPr>
  </w:style>
  <w:style w:type="character" w:styleId="22">
    <w:name w:val="HTML Cite"/>
    <w:basedOn w:val="11"/>
    <w:qFormat/>
    <w:uiPriority w:val="0"/>
    <w:rPr>
      <w:i/>
      <w:iCs/>
    </w:rPr>
  </w:style>
  <w:style w:type="character" w:styleId="23">
    <w:name w:val="HTML Definition"/>
    <w:basedOn w:val="11"/>
    <w:qFormat/>
    <w:uiPriority w:val="0"/>
    <w:rPr>
      <w:i/>
      <w:iCs/>
    </w:rPr>
  </w:style>
  <w:style w:type="character" w:styleId="24">
    <w:name w:val="Emphasis"/>
    <w:basedOn w:val="11"/>
    <w:qFormat/>
    <w:uiPriority w:val="0"/>
    <w:rPr>
      <w:i/>
      <w:iCs/>
    </w:rPr>
  </w:style>
  <w:style w:type="character" w:styleId="25">
    <w:name w:val="Hyperlink"/>
    <w:basedOn w:val="11"/>
    <w:qFormat/>
    <w:uiPriority w:val="0"/>
    <w:rPr>
      <w:color w:val="0000FF"/>
      <w:u w:val="single"/>
    </w:rPr>
  </w:style>
  <w:style w:type="character" w:styleId="26">
    <w:name w:val="FollowedHyperlink"/>
    <w:basedOn w:val="11"/>
    <w:qFormat/>
    <w:uiPriority w:val="0"/>
    <w:rPr>
      <w:color w:val="800080"/>
      <w:u w:val="single"/>
    </w:rPr>
  </w:style>
  <w:style w:type="character" w:styleId="27">
    <w:name w:val="page number"/>
    <w:basedOn w:val="11"/>
    <w:qFormat/>
    <w:uiPriority w:val="0"/>
  </w:style>
  <w:style w:type="character" w:styleId="28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9">
    <w:name w:val="Strong"/>
    <w:basedOn w:val="11"/>
    <w:qFormat/>
    <w:uiPriority w:val="0"/>
    <w:rPr>
      <w:b/>
      <w:bCs/>
    </w:rPr>
  </w:style>
  <w:style w:type="paragraph" w:styleId="30">
    <w:name w:val="List Continue 2"/>
    <w:basedOn w:val="1"/>
    <w:qFormat/>
    <w:uiPriority w:val="0"/>
    <w:pPr>
      <w:spacing w:after="120"/>
      <w:ind w:left="720"/>
    </w:pPr>
  </w:style>
  <w:style w:type="paragraph" w:styleId="31">
    <w:name w:val="index 1"/>
    <w:basedOn w:val="1"/>
    <w:next w:val="1"/>
    <w:qFormat/>
    <w:uiPriority w:val="0"/>
  </w:style>
  <w:style w:type="paragraph" w:styleId="32">
    <w:name w:val="toc 3"/>
    <w:basedOn w:val="1"/>
    <w:next w:val="1"/>
    <w:qFormat/>
    <w:uiPriority w:val="0"/>
    <w:pPr>
      <w:ind w:left="840" w:leftChars="400"/>
    </w:pPr>
  </w:style>
  <w:style w:type="paragraph" w:styleId="33">
    <w:name w:val="index 7"/>
    <w:basedOn w:val="1"/>
    <w:next w:val="1"/>
    <w:qFormat/>
    <w:uiPriority w:val="0"/>
    <w:pPr>
      <w:ind w:left="1200" w:leftChars="1200"/>
    </w:pPr>
  </w:style>
  <w:style w:type="paragraph" w:styleId="34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35">
    <w:name w:val="toc 9"/>
    <w:basedOn w:val="1"/>
    <w:next w:val="1"/>
    <w:qFormat/>
    <w:uiPriority w:val="0"/>
    <w:pPr>
      <w:ind w:left="3360" w:leftChars="1600"/>
    </w:pPr>
  </w:style>
  <w:style w:type="paragraph" w:styleId="3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37">
    <w:name w:val="toc 7"/>
    <w:basedOn w:val="1"/>
    <w:next w:val="1"/>
    <w:qFormat/>
    <w:uiPriority w:val="0"/>
    <w:pPr>
      <w:ind w:left="2520" w:leftChars="1200"/>
    </w:pPr>
  </w:style>
  <w:style w:type="paragraph" w:styleId="38">
    <w:name w:val="toc 1"/>
    <w:basedOn w:val="1"/>
    <w:next w:val="1"/>
    <w:qFormat/>
    <w:uiPriority w:val="0"/>
  </w:style>
  <w:style w:type="paragraph" w:styleId="39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40">
    <w:name w:val="index 4"/>
    <w:basedOn w:val="1"/>
    <w:next w:val="1"/>
    <w:qFormat/>
    <w:uiPriority w:val="0"/>
    <w:pPr>
      <w:ind w:left="600" w:leftChars="600"/>
    </w:pPr>
  </w:style>
  <w:style w:type="paragraph" w:styleId="41">
    <w:name w:val="Document Map"/>
    <w:basedOn w:val="1"/>
    <w:qFormat/>
    <w:uiPriority w:val="0"/>
    <w:pPr>
      <w:shd w:val="clear" w:color="auto" w:fill="000080"/>
    </w:pPr>
  </w:style>
  <w:style w:type="paragraph" w:styleId="42">
    <w:name w:val="toc 8"/>
    <w:basedOn w:val="1"/>
    <w:next w:val="1"/>
    <w:qFormat/>
    <w:uiPriority w:val="0"/>
    <w:pPr>
      <w:ind w:left="2940" w:leftChars="1400"/>
    </w:pPr>
  </w:style>
  <w:style w:type="paragraph" w:styleId="43">
    <w:name w:val="toc 2"/>
    <w:basedOn w:val="1"/>
    <w:next w:val="1"/>
    <w:qFormat/>
    <w:uiPriority w:val="0"/>
    <w:pPr>
      <w:ind w:left="420" w:leftChars="200"/>
    </w:pPr>
  </w:style>
  <w:style w:type="paragraph" w:styleId="44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45">
    <w:name w:val="index 3"/>
    <w:basedOn w:val="1"/>
    <w:next w:val="1"/>
    <w:qFormat/>
    <w:uiPriority w:val="0"/>
    <w:pPr>
      <w:ind w:left="400" w:leftChars="400"/>
    </w:pPr>
  </w:style>
  <w:style w:type="paragraph" w:styleId="46">
    <w:name w:val="endnote text"/>
    <w:basedOn w:val="1"/>
    <w:qFormat/>
    <w:uiPriority w:val="0"/>
    <w:pPr>
      <w:snapToGrid w:val="0"/>
      <w:jc w:val="left"/>
    </w:pPr>
  </w:style>
  <w:style w:type="paragraph" w:styleId="47">
    <w:name w:val="List Continue 3"/>
    <w:basedOn w:val="1"/>
    <w:qFormat/>
    <w:uiPriority w:val="0"/>
    <w:pPr>
      <w:spacing w:after="120"/>
      <w:ind w:left="1080"/>
    </w:pPr>
  </w:style>
  <w:style w:type="paragraph" w:styleId="48">
    <w:name w:val="index 8"/>
    <w:basedOn w:val="1"/>
    <w:next w:val="1"/>
    <w:qFormat/>
    <w:uiPriority w:val="0"/>
    <w:pPr>
      <w:ind w:left="1400" w:leftChars="1400"/>
    </w:pPr>
  </w:style>
  <w:style w:type="paragraph" w:styleId="49">
    <w:name w:val="index 5"/>
    <w:basedOn w:val="1"/>
    <w:next w:val="1"/>
    <w:qFormat/>
    <w:uiPriority w:val="0"/>
    <w:pPr>
      <w:ind w:left="800" w:leftChars="800"/>
    </w:pPr>
  </w:style>
  <w:style w:type="paragraph" w:styleId="50">
    <w:name w:val="index 2"/>
    <w:basedOn w:val="1"/>
    <w:next w:val="1"/>
    <w:qFormat/>
    <w:uiPriority w:val="0"/>
    <w:pPr>
      <w:ind w:left="200" w:leftChars="200"/>
    </w:pPr>
  </w:style>
  <w:style w:type="paragraph" w:styleId="51">
    <w:name w:val="annotation subject"/>
    <w:basedOn w:val="52"/>
    <w:next w:val="52"/>
    <w:qFormat/>
    <w:uiPriority w:val="0"/>
    <w:rPr>
      <w:b/>
      <w:bCs/>
    </w:rPr>
  </w:style>
  <w:style w:type="paragraph" w:styleId="52">
    <w:name w:val="annotation text"/>
    <w:basedOn w:val="1"/>
    <w:qFormat/>
    <w:uiPriority w:val="0"/>
    <w:pPr>
      <w:jc w:val="left"/>
    </w:pPr>
  </w:style>
  <w:style w:type="paragraph" w:styleId="53">
    <w:name w:val="Balloon Text"/>
    <w:basedOn w:val="1"/>
    <w:qFormat/>
    <w:uiPriority w:val="0"/>
    <w:rPr>
      <w:sz w:val="16"/>
      <w:szCs w:val="16"/>
    </w:rPr>
  </w:style>
  <w:style w:type="paragraph" w:styleId="54">
    <w:name w:val="Closing"/>
    <w:basedOn w:val="1"/>
    <w:qFormat/>
    <w:uiPriority w:val="0"/>
    <w:pPr>
      <w:ind w:left="4320"/>
    </w:pPr>
  </w:style>
  <w:style w:type="paragraph" w:styleId="55">
    <w:name w:val="toc 6"/>
    <w:basedOn w:val="1"/>
    <w:next w:val="1"/>
    <w:qFormat/>
    <w:uiPriority w:val="0"/>
    <w:pPr>
      <w:ind w:left="2100" w:leftChars="1000"/>
    </w:pPr>
  </w:style>
  <w:style w:type="paragraph" w:styleId="56">
    <w:name w:val="toc 5"/>
    <w:basedOn w:val="1"/>
    <w:next w:val="1"/>
    <w:qFormat/>
    <w:uiPriority w:val="0"/>
    <w:pPr>
      <w:ind w:left="1680" w:leftChars="800"/>
    </w:pPr>
  </w:style>
  <w:style w:type="paragraph" w:styleId="57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58">
    <w:name w:val="index 9"/>
    <w:basedOn w:val="1"/>
    <w:next w:val="1"/>
    <w:qFormat/>
    <w:uiPriority w:val="0"/>
    <w:pPr>
      <w:ind w:left="1600" w:leftChars="1600"/>
    </w:pPr>
  </w:style>
  <w:style w:type="paragraph" w:styleId="59">
    <w:name w:val="toc 4"/>
    <w:basedOn w:val="1"/>
    <w:next w:val="1"/>
    <w:qFormat/>
    <w:uiPriority w:val="0"/>
    <w:pPr>
      <w:ind w:left="1260" w:leftChars="600"/>
    </w:pPr>
  </w:style>
  <w:style w:type="paragraph" w:styleId="60">
    <w:name w:val="index 6"/>
    <w:basedOn w:val="1"/>
    <w:next w:val="1"/>
    <w:qFormat/>
    <w:uiPriority w:val="0"/>
    <w:pPr>
      <w:ind w:left="1000" w:leftChars="1000"/>
    </w:pPr>
  </w:style>
  <w:style w:type="paragraph" w:styleId="61">
    <w:name w:val="List Continue"/>
    <w:basedOn w:val="1"/>
    <w:qFormat/>
    <w:uiPriority w:val="0"/>
    <w:pPr>
      <w:spacing w:after="120"/>
      <w:ind w:left="360"/>
    </w:pPr>
  </w:style>
  <w:style w:type="paragraph" w:styleId="62">
    <w:name w:val="table of authorities"/>
    <w:basedOn w:val="1"/>
    <w:next w:val="1"/>
    <w:qFormat/>
    <w:uiPriority w:val="0"/>
    <w:pPr>
      <w:ind w:left="420" w:leftChars="200"/>
    </w:pPr>
  </w:style>
  <w:style w:type="paragraph" w:styleId="63">
    <w:name w:val="index heading"/>
    <w:basedOn w:val="1"/>
    <w:next w:val="31"/>
    <w:qFormat/>
    <w:uiPriority w:val="0"/>
    <w:rPr>
      <w:rFonts w:ascii="Arial" w:hAnsi="Arial" w:cs="Arial"/>
      <w:b/>
      <w:bCs/>
    </w:rPr>
  </w:style>
  <w:style w:type="paragraph" w:styleId="64">
    <w:name w:val="List Continue 4"/>
    <w:basedOn w:val="1"/>
    <w:qFormat/>
    <w:uiPriority w:val="0"/>
    <w:pPr>
      <w:spacing w:after="120"/>
      <w:ind w:left="1440"/>
    </w:pPr>
  </w:style>
  <w:style w:type="paragraph" w:styleId="65">
    <w:name w:val="Body Text 2"/>
    <w:basedOn w:val="1"/>
    <w:qFormat/>
    <w:uiPriority w:val="0"/>
    <w:pPr>
      <w:spacing w:after="120" w:line="480" w:lineRule="auto"/>
    </w:pPr>
  </w:style>
  <w:style w:type="paragraph" w:styleId="66">
    <w:name w:val="List 3"/>
    <w:basedOn w:val="1"/>
    <w:qFormat/>
    <w:uiPriority w:val="0"/>
    <w:pPr>
      <w:ind w:left="1080" w:hanging="360"/>
    </w:pPr>
  </w:style>
  <w:style w:type="paragraph" w:styleId="67">
    <w:name w:val="Note Heading"/>
    <w:basedOn w:val="1"/>
    <w:next w:val="1"/>
    <w:qFormat/>
    <w:uiPriority w:val="0"/>
  </w:style>
  <w:style w:type="paragraph" w:styleId="68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69">
    <w:name w:val="List Continue 5"/>
    <w:basedOn w:val="1"/>
    <w:qFormat/>
    <w:uiPriority w:val="0"/>
    <w:pPr>
      <w:spacing w:after="120"/>
      <w:ind w:left="1800"/>
    </w:pPr>
  </w:style>
  <w:style w:type="paragraph" w:styleId="70">
    <w:name w:val="List Number 2"/>
    <w:basedOn w:val="1"/>
    <w:qFormat/>
    <w:uiPriority w:val="0"/>
    <w:pPr>
      <w:numPr>
        <w:ilvl w:val="0"/>
        <w:numId w:val="1"/>
      </w:numPr>
    </w:pPr>
  </w:style>
  <w:style w:type="paragraph" w:styleId="71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2">
    <w:name w:val="HTML Address"/>
    <w:basedOn w:val="1"/>
    <w:qFormat/>
    <w:uiPriority w:val="0"/>
    <w:rPr>
      <w:i/>
      <w:iCs/>
    </w:rPr>
  </w:style>
  <w:style w:type="paragraph" w:styleId="73">
    <w:name w:val="List Number 4"/>
    <w:basedOn w:val="1"/>
    <w:qFormat/>
    <w:uiPriority w:val="0"/>
    <w:pPr>
      <w:numPr>
        <w:ilvl w:val="0"/>
        <w:numId w:val="2"/>
      </w:numPr>
    </w:pPr>
  </w:style>
  <w:style w:type="paragraph" w:styleId="74">
    <w:name w:val="List Number 3"/>
    <w:basedOn w:val="1"/>
    <w:qFormat/>
    <w:uiPriority w:val="0"/>
    <w:pPr>
      <w:numPr>
        <w:ilvl w:val="0"/>
        <w:numId w:val="3"/>
      </w:numPr>
    </w:pPr>
  </w:style>
  <w:style w:type="paragraph" w:styleId="7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6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77">
    <w:name w:val="envelope address"/>
    <w:basedOn w:val="1"/>
    <w:qFormat/>
    <w:uiPriority w:val="0"/>
    <w:pPr>
      <w:framePr w:w="7920" w:h="1980" w:hRule="exact" w:hSpace="141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78">
    <w:name w:val="Body Text Indent"/>
    <w:basedOn w:val="1"/>
    <w:qFormat/>
    <w:uiPriority w:val="0"/>
    <w:pPr>
      <w:spacing w:after="120"/>
      <w:ind w:left="360"/>
    </w:pPr>
  </w:style>
  <w:style w:type="paragraph" w:styleId="79">
    <w:name w:val="List Number"/>
    <w:basedOn w:val="1"/>
    <w:qFormat/>
    <w:uiPriority w:val="0"/>
    <w:pPr>
      <w:numPr>
        <w:ilvl w:val="0"/>
        <w:numId w:val="4"/>
      </w:numPr>
    </w:pPr>
  </w:style>
  <w:style w:type="paragraph" w:styleId="80">
    <w:name w:val="List 2"/>
    <w:basedOn w:val="1"/>
    <w:qFormat/>
    <w:uiPriority w:val="0"/>
    <w:pPr>
      <w:ind w:left="720" w:hanging="360"/>
    </w:pPr>
  </w:style>
  <w:style w:type="paragraph" w:styleId="81">
    <w:name w:val="Signature"/>
    <w:basedOn w:val="1"/>
    <w:qFormat/>
    <w:uiPriority w:val="0"/>
    <w:pPr>
      <w:ind w:left="4320"/>
    </w:pPr>
  </w:style>
  <w:style w:type="paragraph" w:styleId="82">
    <w:name w:val="List Bullet 3"/>
    <w:basedOn w:val="1"/>
    <w:qFormat/>
    <w:uiPriority w:val="0"/>
    <w:pPr>
      <w:numPr>
        <w:ilvl w:val="0"/>
        <w:numId w:val="5"/>
      </w:numPr>
    </w:pPr>
  </w:style>
  <w:style w:type="paragraph" w:styleId="83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84">
    <w:name w:val="List Number 5"/>
    <w:basedOn w:val="1"/>
    <w:qFormat/>
    <w:uiPriority w:val="0"/>
    <w:pPr>
      <w:numPr>
        <w:ilvl w:val="0"/>
        <w:numId w:val="6"/>
      </w:numPr>
    </w:pPr>
  </w:style>
  <w:style w:type="paragraph" w:styleId="85">
    <w:name w:val="E-mail Signature"/>
    <w:basedOn w:val="1"/>
    <w:qFormat/>
    <w:uiPriority w:val="0"/>
  </w:style>
  <w:style w:type="paragraph" w:styleId="86">
    <w:name w:val="List Bullet 5"/>
    <w:basedOn w:val="1"/>
    <w:qFormat/>
    <w:uiPriority w:val="0"/>
    <w:pPr>
      <w:numPr>
        <w:ilvl w:val="0"/>
        <w:numId w:val="7"/>
      </w:numPr>
    </w:pPr>
  </w:style>
  <w:style w:type="paragraph" w:styleId="87">
    <w:name w:val="Date"/>
    <w:basedOn w:val="1"/>
    <w:next w:val="1"/>
    <w:qFormat/>
    <w:uiPriority w:val="0"/>
  </w:style>
  <w:style w:type="paragraph" w:styleId="88">
    <w:name w:val="List 5"/>
    <w:basedOn w:val="1"/>
    <w:qFormat/>
    <w:uiPriority w:val="0"/>
    <w:pPr>
      <w:ind w:left="1800" w:hanging="360"/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List 4"/>
    <w:basedOn w:val="1"/>
    <w:qFormat/>
    <w:uiPriority w:val="0"/>
    <w:pPr>
      <w:ind w:left="1440" w:hanging="360"/>
    </w:pPr>
  </w:style>
  <w:style w:type="paragraph" w:styleId="91">
    <w:name w:val="List Bullet"/>
    <w:basedOn w:val="1"/>
    <w:qFormat/>
    <w:uiPriority w:val="0"/>
    <w:pPr>
      <w:numPr>
        <w:ilvl w:val="0"/>
        <w:numId w:val="8"/>
      </w:numPr>
    </w:pPr>
  </w:style>
  <w:style w:type="paragraph" w:styleId="92">
    <w:name w:val="List Bullet 2"/>
    <w:basedOn w:val="1"/>
    <w:qFormat/>
    <w:uiPriority w:val="0"/>
    <w:pPr>
      <w:numPr>
        <w:ilvl w:val="0"/>
        <w:numId w:val="9"/>
      </w:numPr>
    </w:pPr>
  </w:style>
  <w:style w:type="paragraph" w:styleId="93">
    <w:name w:val="List Bullet 4"/>
    <w:basedOn w:val="1"/>
    <w:qFormat/>
    <w:uiPriority w:val="0"/>
    <w:pPr>
      <w:numPr>
        <w:ilvl w:val="0"/>
        <w:numId w:val="10"/>
      </w:numPr>
    </w:pPr>
  </w:style>
  <w:style w:type="paragraph" w:styleId="9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6">
    <w:name w:val="Salutation"/>
    <w:basedOn w:val="1"/>
    <w:next w:val="1"/>
    <w:qFormat/>
    <w:uiPriority w:val="0"/>
  </w:style>
  <w:style w:type="paragraph" w:styleId="97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8">
    <w:name w:val="Normal Indent"/>
    <w:basedOn w:val="1"/>
    <w:qFormat/>
    <w:uiPriority w:val="0"/>
    <w:pPr>
      <w:ind w:left="708"/>
    </w:pPr>
  </w:style>
  <w:style w:type="paragraph" w:styleId="99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100">
    <w:name w:val="Block Text"/>
    <w:basedOn w:val="1"/>
    <w:qFormat/>
    <w:uiPriority w:val="0"/>
    <w:pPr>
      <w:spacing w:after="120"/>
      <w:ind w:left="1440" w:right="1440"/>
    </w:pPr>
  </w:style>
  <w:style w:type="paragraph" w:styleId="101">
    <w:name w:val="Body Text"/>
    <w:basedOn w:val="1"/>
    <w:qFormat/>
    <w:uiPriority w:val="0"/>
    <w:pPr>
      <w:spacing w:after="120"/>
    </w:pPr>
  </w:style>
  <w:style w:type="paragraph" w:styleId="102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03">
    <w:name w:val="Body Text First Indent"/>
    <w:basedOn w:val="101"/>
    <w:qFormat/>
    <w:uiPriority w:val="0"/>
    <w:pPr>
      <w:ind w:firstLine="210"/>
    </w:pPr>
  </w:style>
  <w:style w:type="paragraph" w:styleId="104">
    <w:name w:val="Body Text First Indent 2"/>
    <w:basedOn w:val="78"/>
    <w:qFormat/>
    <w:uiPriority w:val="0"/>
    <w:pPr>
      <w:ind w:firstLine="210"/>
    </w:pPr>
  </w:style>
  <w:style w:type="paragraph" w:styleId="105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106">
    <w:name w:val="Title"/>
    <w:basedOn w:val="1"/>
    <w:qFormat/>
    <w:uiPriority w:val="0"/>
    <w:pPr>
      <w:widowControl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  <w:lang w:val="es-ES"/>
    </w:rPr>
  </w:style>
  <w:style w:type="table" w:styleId="107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09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11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3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Columns 2"/>
    <w:basedOn w:val="12"/>
    <w:qFormat/>
    <w:uiPriority w:val="0"/>
    <w:pPr>
      <w:widowControl w:val="0"/>
      <w:jc w:val="both"/>
    </w:pPr>
    <w:rPr>
      <w:b/>
      <w:bCs/>
    </w:rPr>
    <w:tblPr/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9">
    <w:name w:val="Table Columns 4"/>
    <w:basedOn w:val="12"/>
    <w:qFormat/>
    <w:uiPriority w:val="0"/>
    <w:pPr>
      <w:widowControl w:val="0"/>
      <w:jc w:val="both"/>
    </w:pPr>
    <w:tblPr/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2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3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29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1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3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3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34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6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3D effects 2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9">
    <w:name w:val="Table 3D effects 3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41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2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3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5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47">
    <w:name w:val="Table Subtle 1"/>
    <w:basedOn w:val="12"/>
    <w:qFormat/>
    <w:uiPriority w:val="0"/>
    <w:pPr>
      <w:widowControl w:val="0"/>
      <w:jc w:val="both"/>
    </w:pPr>
    <w:tblPr/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9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50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151">
    <w:name w:val="Estilo1"/>
    <w:basedOn w:val="1"/>
    <w:next w:val="1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2479</Words>
  <Characters>12990</Characters>
  <Lines>0</Lines>
  <Paragraphs>0</Paragraphs>
  <TotalTime>12</TotalTime>
  <ScaleCrop>false</ScaleCrop>
  <LinksUpToDate>false</LinksUpToDate>
  <CharactersWithSpaces>17296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2020-11-25T17:46:00Z</dcterms:created>
  <dc:creator>Nicolas Cavasin</dc:creator>
  <cp:lastModifiedBy>Nicolas Cavasin</cp:lastModifiedBy>
  <dcterms:modified xsi:type="dcterms:W3CDTF">2020-11-28T19:25:38Z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3082-11.1.0.9711</vt:lpwstr>
  </property>
</Properties>
</file>