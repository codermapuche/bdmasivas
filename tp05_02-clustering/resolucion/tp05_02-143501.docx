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default" w:ascii="Arial" w:hAnsi="Arial" w:cs="Arial"/>
          <w:b w:val="0"/>
          <w:bCs w:val="0"/>
          <w:sz w:val="28"/>
          <w:szCs w:val="28"/>
          <w:u w:val="none"/>
          <w:lang/>
        </w:rPr>
      </w:pPr>
      <w:r>
        <w:rPr>
          <w:rFonts w:hint="default" w:ascii="Arial" w:hAnsi="Arial" w:cs="Arial"/>
          <w:b/>
          <w:bCs/>
          <w:sz w:val="28"/>
          <w:szCs w:val="28"/>
          <w:u w:val="none"/>
          <w:lang/>
        </w:rPr>
        <w:t>Trabajo practico 05-02: Clustering</w:t>
      </w:r>
    </w:p>
    <w:p>
      <w:pPr>
        <w:jc w:val="left"/>
        <w:rPr>
          <w:rFonts w:hint="default" w:ascii="Arial" w:hAnsi="Arial" w:cs="Arial"/>
          <w:b w:val="0"/>
          <w:bCs w:val="0"/>
          <w:sz w:val="22"/>
          <w:szCs w:val="22"/>
          <w:u w:val="none"/>
          <w:lang/>
        </w:rPr>
      </w:pPr>
    </w:p>
    <w:p>
      <w:pPr>
        <w:jc w:val="left"/>
        <w:rPr>
          <w:rFonts w:hint="default" w:ascii="Arial" w:hAnsi="Arial" w:cs="Arial"/>
          <w:b w:val="0"/>
          <w:bCs w:val="0"/>
          <w:sz w:val="26"/>
          <w:szCs w:val="26"/>
          <w:u w:val="none"/>
          <w:lang/>
        </w:rPr>
      </w:pPr>
      <w:r>
        <w:rPr>
          <w:rFonts w:hint="default" w:ascii="Arial" w:hAnsi="Arial" w:cs="Arial"/>
          <w:b/>
          <w:bCs/>
          <w:sz w:val="26"/>
          <w:szCs w:val="26"/>
          <w:u w:val="none"/>
          <w:lang/>
        </w:rPr>
        <w:t>Ejercicio 1</w:t>
      </w:r>
    </w:p>
    <w:p>
      <w:pPr>
        <w:jc w:val="left"/>
        <w:rPr>
          <w:rFonts w:hint="default" w:ascii="Arial" w:hAnsi="Arial" w:cs="Arial"/>
          <w:b w:val="0"/>
          <w:bCs w:val="0"/>
          <w:sz w:val="22"/>
          <w:szCs w:val="22"/>
          <w:u w:val="none"/>
          <w:lang/>
        </w:rPr>
      </w:pPr>
    </w:p>
    <w:p>
      <w:pPr>
        <w:ind w:firstLine="420" w:firstLineChars="0"/>
        <w:jc w:val="left"/>
        <w:rPr>
          <w:rFonts w:hint="default" w:ascii="Arial" w:hAnsi="Arial" w:cs="Arial"/>
          <w:b w:val="0"/>
          <w:bCs w:val="0"/>
          <w:sz w:val="22"/>
          <w:szCs w:val="22"/>
          <w:u w:val="none"/>
          <w:lang/>
        </w:rPr>
      </w:pPr>
      <w:r>
        <w:rPr>
          <w:rFonts w:hint="default" w:ascii="Arial" w:hAnsi="Arial" w:cs="Arial"/>
          <w:b w:val="0"/>
          <w:bCs w:val="0"/>
          <w:sz w:val="22"/>
          <w:szCs w:val="22"/>
          <w:u w:val="none"/>
          <w:lang/>
        </w:rPr>
        <w:t>Cálculo de distancias:</w:t>
      </w:r>
    </w:p>
    <w:p>
      <w:pPr>
        <w:jc w:val="left"/>
        <w:rPr>
          <w:rFonts w:hint="default" w:ascii="Arial" w:hAnsi="Arial" w:cs="Arial"/>
          <w:b w:val="0"/>
          <w:bCs w:val="0"/>
          <w:sz w:val="22"/>
          <w:szCs w:val="22"/>
          <w:u w:val="none"/>
          <w:lang/>
        </w:rPr>
      </w:pPr>
    </w:p>
    <w:tbl>
      <w:tblPr>
        <w:tblW w:w="76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80"/>
        <w:gridCol w:w="1080"/>
        <w:gridCol w:w="1710"/>
        <w:gridCol w:w="1665"/>
        <w:gridCol w:w="2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080" w:type="dxa"/>
            <w:tcBorders>
              <w:top w:val="single" w:color="000000" w:sz="8" w:space="0"/>
              <w:left w:val="single" w:color="000000" w:sz="8" w:space="0"/>
              <w:bottom w:val="single" w:color="000000" w:sz="8" w:space="0"/>
              <w:right w:val="single" w:color="000000" w:sz="8" w:space="0"/>
            </w:tcBorders>
            <w:shd w:val="clear" w:color="auto" w:fill="BDD7EE"/>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x</w:t>
            </w:r>
          </w:p>
        </w:tc>
        <w:tc>
          <w:tcPr>
            <w:tcW w:w="1080" w:type="dxa"/>
            <w:tcBorders>
              <w:top w:val="single" w:color="000000" w:sz="8" w:space="0"/>
              <w:left w:val="nil"/>
              <w:bottom w:val="single" w:color="000000" w:sz="8" w:space="0"/>
              <w:right w:val="single" w:color="000000" w:sz="8" w:space="0"/>
            </w:tcBorders>
            <w:shd w:val="clear" w:color="auto" w:fill="BDD7EE"/>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y</w:t>
            </w:r>
          </w:p>
        </w:tc>
        <w:tc>
          <w:tcPr>
            <w:tcW w:w="1710" w:type="dxa"/>
            <w:tcBorders>
              <w:top w:val="single" w:color="000000" w:sz="8" w:space="0"/>
              <w:left w:val="single" w:color="000000" w:sz="8" w:space="0"/>
              <w:bottom w:val="single" w:color="000000" w:sz="8" w:space="0"/>
              <w:right w:val="single" w:color="000000" w:sz="8" w:space="0"/>
            </w:tcBorders>
            <w:shd w:val="clear" w:color="auto" w:fill="F8CBAD"/>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Euclideana</w:t>
            </w:r>
          </w:p>
        </w:tc>
        <w:tc>
          <w:tcPr>
            <w:tcW w:w="1665" w:type="dxa"/>
            <w:tcBorders>
              <w:top w:val="single" w:color="000000" w:sz="8" w:space="0"/>
              <w:left w:val="single" w:color="000000" w:sz="8" w:space="0"/>
              <w:bottom w:val="single" w:color="000000" w:sz="8" w:space="0"/>
              <w:right w:val="nil"/>
            </w:tcBorders>
            <w:shd w:val="clear" w:color="auto" w:fill="FFE699"/>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Manhattan</w:t>
            </w:r>
          </w:p>
        </w:tc>
        <w:tc>
          <w:tcPr>
            <w:tcW w:w="2100" w:type="dxa"/>
            <w:tcBorders>
              <w:top w:val="single" w:color="000000" w:sz="8" w:space="0"/>
              <w:left w:val="single" w:color="000000" w:sz="8" w:space="0"/>
              <w:bottom w:val="single" w:color="000000" w:sz="8" w:space="0"/>
              <w:right w:val="single" w:color="000000" w:sz="8" w:space="0"/>
            </w:tcBorders>
            <w:shd w:val="clear" w:color="auto" w:fill="C6E0B4"/>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Minkowski (p =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jc w:val="center"/>
        </w:trPr>
        <w:tc>
          <w:tcPr>
            <w:tcW w:w="0" w:type="auto"/>
            <w:tcBorders>
              <w:top w:val="nil"/>
              <w:left w:val="single" w:color="000000" w:sz="8" w:space="0"/>
              <w:bottom w:val="single" w:color="000000" w:sz="4"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4</w:t>
            </w:r>
          </w:p>
        </w:tc>
        <w:tc>
          <w:tcPr>
            <w:tcW w:w="0" w:type="auto"/>
            <w:tcBorders>
              <w:top w:val="nil"/>
              <w:left w:val="nil"/>
              <w:bottom w:val="single" w:color="000000" w:sz="4"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8</w:t>
            </w:r>
          </w:p>
        </w:tc>
        <w:tc>
          <w:tcPr>
            <w:tcW w:w="0" w:type="auto"/>
            <w:tcBorders>
              <w:top w:val="nil"/>
              <w:left w:val="single" w:color="000000" w:sz="8" w:space="0"/>
              <w:bottom w:val="single" w:color="000000" w:sz="4"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4.472135955</w:t>
            </w:r>
          </w:p>
        </w:tc>
        <w:tc>
          <w:tcPr>
            <w:tcW w:w="0" w:type="auto"/>
            <w:tcBorders>
              <w:top w:val="nil"/>
              <w:left w:val="single" w:color="000000" w:sz="8" w:space="0"/>
              <w:bottom w:val="single" w:color="000000" w:sz="4" w:space="0"/>
              <w:right w:val="nil"/>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6</w:t>
            </w:r>
          </w:p>
        </w:tc>
        <w:tc>
          <w:tcPr>
            <w:tcW w:w="0" w:type="auto"/>
            <w:tcBorders>
              <w:top w:val="nil"/>
              <w:left w:val="single" w:color="000000" w:sz="8" w:space="0"/>
              <w:bottom w:val="single" w:color="000000" w:sz="4"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4.160167646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9</w:t>
            </w:r>
          </w:p>
        </w:tc>
        <w:tc>
          <w:tcPr>
            <w:tcW w:w="0" w:type="auto"/>
            <w:tcBorders>
              <w:top w:val="single" w:color="000000" w:sz="4" w:space="0"/>
              <w:left w:val="nil"/>
              <w:bottom w:val="single" w:color="000000" w:sz="4"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17</w:t>
            </w:r>
          </w:p>
        </w:tc>
        <w:tc>
          <w:tcPr>
            <w:tcW w:w="0" w:type="auto"/>
            <w:tcBorders>
              <w:top w:val="nil"/>
              <w:left w:val="single" w:color="000000" w:sz="8" w:space="0"/>
              <w:bottom w:val="single" w:color="000000" w:sz="4"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14.76482306</w:t>
            </w:r>
          </w:p>
        </w:tc>
        <w:tc>
          <w:tcPr>
            <w:tcW w:w="0" w:type="auto"/>
            <w:tcBorders>
              <w:top w:val="single" w:color="000000" w:sz="4" w:space="0"/>
              <w:left w:val="single" w:color="000000" w:sz="8" w:space="0"/>
              <w:bottom w:val="single" w:color="000000" w:sz="4" w:space="0"/>
              <w:right w:val="nil"/>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20</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13.6440899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8" w:space="0"/>
              <w:bottom w:val="single" w:color="000000" w:sz="8"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3</w:t>
            </w:r>
          </w:p>
        </w:tc>
        <w:tc>
          <w:tcPr>
            <w:tcW w:w="0" w:type="auto"/>
            <w:tcBorders>
              <w:top w:val="single" w:color="000000" w:sz="4" w:space="0"/>
              <w:left w:val="nil"/>
              <w:bottom w:val="single" w:color="000000" w:sz="8"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7</w:t>
            </w:r>
          </w:p>
        </w:tc>
        <w:tc>
          <w:tcPr>
            <w:tcW w:w="0" w:type="auto"/>
            <w:tcBorders>
              <w:top w:val="nil"/>
              <w:left w:val="single" w:color="000000" w:sz="8" w:space="0"/>
              <w:bottom w:val="single" w:color="000000" w:sz="8"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3.16227766</w:t>
            </w:r>
          </w:p>
        </w:tc>
        <w:tc>
          <w:tcPr>
            <w:tcW w:w="0" w:type="auto"/>
            <w:tcBorders>
              <w:top w:val="single" w:color="000000" w:sz="4" w:space="0"/>
              <w:left w:val="single" w:color="000000" w:sz="8" w:space="0"/>
              <w:bottom w:val="single" w:color="000000" w:sz="8" w:space="0"/>
              <w:right w:val="nil"/>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4</w:t>
            </w:r>
          </w:p>
        </w:tc>
        <w:tc>
          <w:tcPr>
            <w:tcW w:w="0" w:type="auto"/>
            <w:tcBorders>
              <w:top w:val="single" w:color="000000" w:sz="4" w:space="0"/>
              <w:left w:val="single" w:color="000000" w:sz="8" w:space="0"/>
              <w:bottom w:val="single" w:color="000000" w:sz="8" w:space="0"/>
              <w:right w:val="single" w:color="000000" w:sz="8" w:space="0"/>
            </w:tcBorders>
            <w:shd w:val="clear"/>
            <w:noWrap/>
            <w:vAlign w:val="center"/>
          </w:tcPr>
          <w:p>
            <w:pPr>
              <w:jc w:val="left"/>
              <w:rPr>
                <w:rFonts w:hint="default" w:ascii="Arial" w:hAnsi="Arial" w:cs="Arial"/>
                <w:b w:val="0"/>
                <w:bCs w:val="0"/>
                <w:sz w:val="22"/>
                <w:szCs w:val="22"/>
                <w:u w:val="none"/>
                <w:lang/>
              </w:rPr>
            </w:pPr>
            <w:r>
              <w:rPr>
                <w:rFonts w:hint="default" w:ascii="Arial" w:hAnsi="Arial" w:cs="Arial"/>
                <w:b w:val="0"/>
                <w:bCs w:val="0"/>
                <w:sz w:val="22"/>
                <w:szCs w:val="22"/>
                <w:u w:val="none"/>
                <w:lang w:eastAsia="zh-CN"/>
              </w:rPr>
              <w:t>3.036588972</w:t>
            </w:r>
          </w:p>
        </w:tc>
      </w:tr>
    </w:tbl>
    <w:p>
      <w:pPr>
        <w:rPr>
          <w:rFonts w:hint="default" w:ascii="Arial" w:hAnsi="Arial" w:cs="Arial"/>
          <w:b/>
          <w:bCs/>
          <w:sz w:val="22"/>
          <w:szCs w:val="22"/>
          <w:lang w:val="en-US"/>
        </w:rPr>
      </w:pPr>
    </w:p>
    <w:p>
      <w:pPr>
        <w:rPr>
          <w:rFonts w:hint="default" w:ascii="Arial" w:hAnsi="Arial" w:cs="Arial"/>
          <w:b/>
          <w:bCs/>
          <w:sz w:val="22"/>
          <w:szCs w:val="22"/>
          <w:lang w:val="en-US"/>
        </w:rPr>
      </w:pPr>
      <w:r>
        <w:rPr>
          <w:rFonts w:hint="default" w:ascii="Arial" w:hAnsi="Arial" w:cs="Arial"/>
          <w:b/>
          <w:bCs/>
          <w:sz w:val="22"/>
          <w:szCs w:val="22"/>
          <w:lang w:val="en-US"/>
        </w:rPr>
        <w:t>¿Encuentra diferencias relativas entre las diferentes métricas utilizadas y el resultado  obtenido? Explique  el comportamiento de cada una utilizando gráficas.</w:t>
      </w:r>
    </w:p>
    <w:p>
      <w:pPr>
        <w:rPr>
          <w:rFonts w:hint="default" w:ascii="Arial" w:hAnsi="Arial" w:cs="Arial"/>
          <w:sz w:val="22"/>
          <w:szCs w:val="22"/>
          <w:lang w:val="en-US"/>
        </w:rPr>
      </w:pPr>
    </w:p>
    <w:p>
      <w:pPr>
        <w:ind w:firstLine="420" w:firstLineChars="0"/>
        <w:rPr>
          <w:rFonts w:hint="default" w:ascii="Arial" w:hAnsi="Arial" w:cs="Arial"/>
          <w:sz w:val="22"/>
          <w:szCs w:val="22"/>
          <w:lang w:val="en-US"/>
        </w:rPr>
      </w:pPr>
      <w:r>
        <w:rPr>
          <w:rFonts w:hint="default" w:ascii="Arial" w:hAnsi="Arial" w:cs="Arial"/>
          <w:sz w:val="22"/>
          <w:szCs w:val="22"/>
          <w:lang w:val="en-US"/>
        </w:rPr>
        <w:t>Sí, la diferencia relativa se puede observar en la distancia Manhattan del punto (9,17) respecto del centroide (2,4) y eso está explicado por la forma en que esta se calcula y agravado por encontrarse lejos del mismo.</w:t>
      </w:r>
    </w:p>
    <w:p>
      <w:pPr>
        <w:rPr>
          <w:rFonts w:hint="default" w:ascii="Arial" w:hAnsi="Arial" w:cs="Arial"/>
          <w:sz w:val="22"/>
          <w:szCs w:val="22"/>
          <w:lang w:val="en-US"/>
        </w:rPr>
      </w:pPr>
    </w:p>
    <w:p>
      <w:pPr>
        <w:ind w:firstLine="420" w:firstLineChars="0"/>
        <w:rPr>
          <w:rFonts w:hint="default" w:ascii="Arial" w:hAnsi="Arial" w:cs="Arial"/>
          <w:sz w:val="22"/>
          <w:szCs w:val="22"/>
          <w:lang w:val="en-US"/>
        </w:rPr>
      </w:pPr>
      <w:r>
        <w:rPr>
          <w:rFonts w:hint="default" w:ascii="Arial" w:hAnsi="Arial" w:cs="Arial"/>
          <w:sz w:val="22"/>
          <w:szCs w:val="22"/>
          <w:lang w:val="en-US"/>
        </w:rPr>
        <w:t xml:space="preserve">La distancia Manhattan (o también conocida como “Taxicab geometry”) surge ante la </w:t>
      </w:r>
      <w:r>
        <w:rPr>
          <w:rFonts w:hint="default" w:ascii="Arial" w:hAnsi="Arial" w:cs="Arial"/>
          <w:sz w:val="22"/>
          <w:szCs w:val="22"/>
          <w:lang/>
        </w:rPr>
        <w:t>i</w:t>
      </w:r>
      <w:r>
        <w:rPr>
          <w:rFonts w:hint="default" w:ascii="Arial" w:hAnsi="Arial" w:cs="Arial"/>
          <w:sz w:val="22"/>
          <w:szCs w:val="22"/>
          <w:lang w:val="en-US"/>
        </w:rPr>
        <w:t xml:space="preserve">mposibilidad de calcular distancias diagonales a un punto determinado en una ciudad (debido a la existencia de las cuadras). Por lo tanto, lo que propone la distancia Manhattan (siempre en 2D) es reemplazar el cálculo pitagórico de la diagonal y en su lugar sumar la distancia vertical de cuadras junto con la distancia horizontal de cuadras. </w:t>
      </w:r>
    </w:p>
    <w:p>
      <w:pPr>
        <w:rPr>
          <w:rFonts w:hint="default" w:ascii="Arial" w:hAnsi="Arial" w:cs="Arial"/>
          <w:sz w:val="22"/>
          <w:szCs w:val="22"/>
          <w:lang w:val="en-US"/>
        </w:rPr>
      </w:pPr>
    </w:p>
    <w:p>
      <w:pPr>
        <w:ind w:firstLine="420" w:firstLineChars="0"/>
        <w:rPr>
          <w:rFonts w:hint="default" w:ascii="Arial" w:hAnsi="Arial" w:cs="Arial"/>
          <w:sz w:val="22"/>
          <w:szCs w:val="22"/>
          <w:lang w:val="en-US"/>
        </w:rPr>
      </w:pPr>
      <w:r>
        <w:rPr>
          <w:rFonts w:hint="default" w:ascii="Arial" w:hAnsi="Arial" w:cs="Arial"/>
          <w:sz w:val="22"/>
          <w:szCs w:val="22"/>
          <w:lang w:val="en-US"/>
        </w:rPr>
        <w:t>Esto da lugar a que las distancias lejanas resulten en valores más elevados que si se calculara aplicando otro</w:t>
      </w:r>
      <w:r>
        <w:rPr>
          <w:rFonts w:hint="default" w:ascii="Arial" w:hAnsi="Arial" w:cs="Arial"/>
          <w:sz w:val="22"/>
          <w:szCs w:val="22"/>
          <w:lang/>
        </w:rPr>
        <w:t xml:space="preserve"> </w:t>
      </w:r>
      <w:r>
        <w:rPr>
          <w:rFonts w:hint="default" w:ascii="Arial" w:hAnsi="Arial" w:cs="Arial"/>
          <w:sz w:val="22"/>
          <w:szCs w:val="22"/>
          <w:lang w:val="en-US"/>
        </w:rPr>
        <w:t>método y es lo que justifica que la distancia del punto</w:t>
      </w:r>
      <w:r>
        <w:rPr>
          <w:rFonts w:hint="default" w:ascii="Arial" w:hAnsi="Arial" w:cs="Arial"/>
          <w:sz w:val="22"/>
          <w:szCs w:val="22"/>
          <w:lang/>
        </w:rPr>
        <w:t xml:space="preserve"> </w:t>
      </w:r>
      <w:r>
        <w:rPr>
          <w:rFonts w:hint="default" w:ascii="Arial" w:hAnsi="Arial" w:cs="Arial"/>
          <w:sz w:val="22"/>
          <w:szCs w:val="22"/>
          <w:lang w:val="en-US"/>
        </w:rPr>
        <w:t>(9,17) al centroide (2,4) sea 20.</w:t>
      </w:r>
    </w:p>
    <w:p>
      <w:pPr>
        <w:rPr>
          <w:rFonts w:hint="default" w:ascii="Arial" w:hAnsi="Arial" w:cs="Arial"/>
          <w:sz w:val="22"/>
          <w:szCs w:val="22"/>
          <w:lang w:val="en-US"/>
        </w:rPr>
      </w:pP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 xml:space="preserve">    </w:t>
      </w:r>
    </w:p>
    <w:p>
      <w:pPr>
        <w:rPr>
          <w:rFonts w:hint="default" w:ascii="Arial" w:hAnsi="Arial" w:cs="Arial"/>
          <w:sz w:val="22"/>
          <w:szCs w:val="22"/>
          <w:lang w:val="en-US"/>
        </w:rPr>
      </w:pPr>
      <w:r>
        <w:rPr>
          <w:rFonts w:hint="default" w:ascii="Arial" w:hAnsi="Arial" w:cs="Arial"/>
          <w:sz w:val="22"/>
          <w:szCs w:val="22"/>
          <w:lang w:val="en-US"/>
        </w:rPr>
        <w:tab/>
      </w:r>
      <w:r>
        <w:rPr>
          <w:rFonts w:hint="default" w:ascii="Arial" w:hAnsi="Arial" w:cs="Arial"/>
          <w:sz w:val="22"/>
          <w:szCs w:val="22"/>
          <w:lang w:val="en-US"/>
        </w:rPr>
        <w:t xml:space="preserve">Respecto a la distancia Minkowski, se trata de un cálculo de distancias vectorizado y </w:t>
      </w:r>
      <w:r>
        <w:rPr>
          <w:rFonts w:hint="default" w:ascii="Arial" w:hAnsi="Arial" w:cs="Arial"/>
          <w:sz w:val="22"/>
          <w:szCs w:val="22"/>
          <w:lang/>
        </w:rPr>
        <w:t>g</w:t>
      </w:r>
      <w:r>
        <w:rPr>
          <w:rFonts w:hint="default" w:ascii="Arial" w:hAnsi="Arial" w:cs="Arial"/>
          <w:sz w:val="22"/>
          <w:szCs w:val="22"/>
          <w:lang w:val="en-US"/>
        </w:rPr>
        <w:t>eneralizado que varía según el valor asignado a p.</w:t>
      </w:r>
    </w:p>
    <w:p>
      <w:pPr>
        <w:rPr>
          <w:rFonts w:hint="default" w:ascii="Arial" w:hAnsi="Arial" w:cs="Arial"/>
          <w:sz w:val="22"/>
          <w:szCs w:val="22"/>
          <w:lang w:val="en-US"/>
        </w:rPr>
      </w:pP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p>
    <w:p>
      <w:pPr>
        <w:ind w:firstLine="420" w:firstLineChars="0"/>
        <w:rPr>
          <w:rFonts w:hint="default" w:ascii="Arial" w:hAnsi="Arial" w:cs="Arial"/>
          <w:sz w:val="22"/>
          <w:szCs w:val="22"/>
          <w:lang w:val="en-US"/>
        </w:rPr>
      </w:pPr>
      <w:r>
        <w:rPr>
          <w:rFonts w:hint="default" w:ascii="Arial" w:hAnsi="Arial" w:cs="Arial"/>
          <w:sz w:val="22"/>
          <w:szCs w:val="22"/>
          <w:lang w:val="en-US"/>
        </w:rPr>
        <w:t>Si p vale 1, su cálculo resulta equivalente a la distancia Manhattan. Si p vale 2, su cálculo equivale a</w:t>
      </w:r>
      <w:r>
        <w:rPr>
          <w:rFonts w:hint="default" w:ascii="Arial" w:hAnsi="Arial" w:cs="Arial"/>
          <w:sz w:val="22"/>
          <w:szCs w:val="22"/>
          <w:lang/>
        </w:rPr>
        <w:t xml:space="preserve"> </w:t>
      </w:r>
      <w:r>
        <w:rPr>
          <w:rFonts w:hint="default" w:ascii="Arial" w:hAnsi="Arial" w:cs="Arial"/>
          <w:sz w:val="22"/>
          <w:szCs w:val="22"/>
          <w:lang w:val="en-US"/>
        </w:rPr>
        <w:t>la distancia Euclideana por estar elevado al cuadrado (pitágoras).</w:t>
      </w:r>
    </w:p>
    <w:p>
      <w:pPr>
        <w:rPr>
          <w:rFonts w:hint="default" w:ascii="Arial" w:hAnsi="Arial" w:cs="Arial"/>
          <w:sz w:val="22"/>
          <w:szCs w:val="22"/>
          <w:lang w:val="en-US"/>
        </w:rPr>
      </w:pPr>
      <w:r>
        <w:rPr>
          <w:rFonts w:hint="default" w:ascii="Arial" w:hAnsi="Arial" w:cs="Arial"/>
          <w:sz w:val="22"/>
          <w:szCs w:val="22"/>
        </w:rPr>
        <mc:AlternateContent>
          <mc:Choice Requires="wpg">
            <w:drawing>
              <wp:anchor distT="0" distB="0" distL="114300" distR="114300" simplePos="0" relativeHeight="251658240" behindDoc="0" locked="0" layoutInCell="1" allowOverlap="1">
                <wp:simplePos x="0" y="0"/>
                <wp:positionH relativeFrom="column">
                  <wp:posOffset>102235</wp:posOffset>
                </wp:positionH>
                <wp:positionV relativeFrom="paragraph">
                  <wp:posOffset>88900</wp:posOffset>
                </wp:positionV>
                <wp:extent cx="6472555" cy="2722880"/>
                <wp:effectExtent l="0" t="0" r="4445" b="1270"/>
                <wp:wrapNone/>
                <wp:docPr id="8" name="Grupo 8"/>
                <wp:cNvGraphicFramePr/>
                <a:graphic xmlns:a="http://schemas.openxmlformats.org/drawingml/2006/main">
                  <a:graphicData uri="http://schemas.microsoft.com/office/word/2010/wordprocessingGroup">
                    <wpg:wgp>
                      <wpg:cNvGrpSpPr/>
                      <wpg:grpSpPr>
                        <a:xfrm>
                          <a:off x="0" y="0"/>
                          <a:ext cx="6472555" cy="2722880"/>
                          <a:chOff x="3582" y="9101"/>
                          <a:chExt cx="10193" cy="4288"/>
                        </a:xfrm>
                      </wpg:grpSpPr>
                      <wpg:grpSp>
                        <wpg:cNvPr id="5" name="Grupo 5"/>
                        <wpg:cNvGrpSpPr/>
                        <wpg:grpSpPr>
                          <a:xfrm>
                            <a:off x="3582" y="9101"/>
                            <a:ext cx="3940" cy="4283"/>
                            <a:chOff x="3582" y="9101"/>
                            <a:chExt cx="3940" cy="4283"/>
                          </a:xfrm>
                        </wpg:grpSpPr>
                        <pic:pic xmlns:pic="http://schemas.openxmlformats.org/drawingml/2006/picture">
                          <pic:nvPicPr>
                            <pic:cNvPr id="1" name="Imagen 1" descr="IMG_256"/>
                            <pic:cNvPicPr>
                              <a:picLocks noChangeAspect="true"/>
                            </pic:cNvPicPr>
                          </pic:nvPicPr>
                          <pic:blipFill>
                            <a:blip r:embed="rId6"/>
                            <a:stretch>
                              <a:fillRect/>
                            </a:stretch>
                          </pic:blipFill>
                          <pic:spPr>
                            <a:xfrm>
                              <a:off x="3582" y="9101"/>
                              <a:ext cx="3940" cy="3940"/>
                            </a:xfrm>
                            <a:prstGeom prst="rect">
                              <a:avLst/>
                            </a:prstGeom>
                            <a:noFill/>
                            <a:ln w="9525">
                              <a:noFill/>
                            </a:ln>
                          </pic:spPr>
                        </pic:pic>
                        <wps:wsp>
                          <wps:cNvPr id="4" name="Cuadro de texto 4"/>
                          <wps:cNvSpPr txBox="true"/>
                          <wps:spPr>
                            <a:xfrm>
                              <a:off x="3691" y="13009"/>
                              <a:ext cx="3723" cy="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rPr>
                                </w:pPr>
                                <w:r>
                                  <w:rPr>
                                    <w:rFonts w:hint="default"/>
                                    <w:lang/>
                                  </w:rPr>
                                  <w:t>Euclidea vs. Manhattan</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grpSp>
                      <wpg:grpSp>
                        <wpg:cNvPr id="7" name="Grupo 7"/>
                        <wpg:cNvGrpSpPr/>
                        <wpg:grpSpPr>
                          <a:xfrm>
                            <a:off x="7547" y="9101"/>
                            <a:ext cx="6228" cy="4289"/>
                            <a:chOff x="7547" y="9146"/>
                            <a:chExt cx="6228" cy="4289"/>
                          </a:xfrm>
                        </wpg:grpSpPr>
                        <pic:pic xmlns:pic="http://schemas.openxmlformats.org/drawingml/2006/picture">
                          <pic:nvPicPr>
                            <pic:cNvPr id="3" name="Imagen 2" descr="IMG_256"/>
                            <pic:cNvPicPr>
                              <a:picLocks noChangeAspect="true"/>
                            </pic:cNvPicPr>
                          </pic:nvPicPr>
                          <pic:blipFill>
                            <a:blip r:embed="rId7"/>
                            <a:stretch>
                              <a:fillRect/>
                            </a:stretch>
                          </pic:blipFill>
                          <pic:spPr>
                            <a:xfrm>
                              <a:off x="7840" y="9146"/>
                              <a:ext cx="5642" cy="3996"/>
                            </a:xfrm>
                            <a:prstGeom prst="rect">
                              <a:avLst/>
                            </a:prstGeom>
                            <a:noFill/>
                            <a:ln w="9525">
                              <a:noFill/>
                            </a:ln>
                          </pic:spPr>
                        </pic:pic>
                        <wps:wsp>
                          <wps:cNvPr id="6" name="Cuadro de texto 6"/>
                          <wps:cNvSpPr txBox="true"/>
                          <wps:spPr>
                            <a:xfrm>
                              <a:off x="7547" y="13061"/>
                              <a:ext cx="6229" cy="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i w:val="0"/>
                                    <w:iCs w:val="0"/>
                                    <w:lang/>
                                  </w:rPr>
                                </w:pPr>
                                <w:r>
                                  <w:rPr>
                                    <w:rFonts w:hint="default"/>
                                    <w:lang/>
                                  </w:rPr>
                                  <w:t xml:space="preserve">Comportamiento de Minkowski con diferentes valores de </w:t>
                                </w:r>
                                <w:r>
                                  <w:rPr>
                                    <w:rFonts w:hint="default"/>
                                    <w:i/>
                                    <w:iCs/>
                                    <w:lang/>
                                  </w:rPr>
                                  <w:t>p</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grpSp>
                    </wpg:wgp>
                  </a:graphicData>
                </a:graphic>
              </wp:anchor>
            </w:drawing>
          </mc:Choice>
          <mc:Fallback>
            <w:pict>
              <v:group id="_x0000_s1026" o:spid="_x0000_s1026" o:spt="203" style="position:absolute;left:0pt;margin-left:8.05pt;margin-top:7pt;height:214.4pt;width:509.65pt;z-index:251658240;mso-width-relative:page;mso-height-relative:page;" coordorigin="3582,9101" coordsize="10193,4288" o:gfxdata="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">
                <o:lock v:ext="edit" aspectratio="f"/>
                <v:group id="_x0000_s1026" o:spid="_x0000_s1026" o:spt="203" style="position:absolute;left:3582;top:9101;height:4283;width:3940;" coordorigin="3582,9101" coordsize="3940,4283" o:gfxdata="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">
                  <o:lock v:ext="edit" aspectratio="f"/>
                  <v:shape id="_x0000_s1026" o:spid="_x0000_s1026" o:spt="75" alt="IMG_256" type="#_x0000_t75" style="position:absolute;left:3582;top:9101;height:3940;width:3940;" filled="f" o:preferrelative="t" stroked="f" coordsize="21600,21600" o:gfxdata="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aWQ0LoAAADaAAAADwAAAAAAAAABACAAAAA4AAAAZHJzL2Rvd25yZXYueG1s&#10;UEsBAhQAFAAAAAgAh07iQDMvBZ47AAAAOQAAABAAAAAAAAAAAQAgAAAAHwEAAGRycy9zaGFwZXht&#10;bC54bWxQSwUGAAAAAAYABgBbAQAAyQMAAAAA&#10;">
                    <v:fill on="f" focussize="0,0"/>
                    <v:stroke on="f"/>
                    <v:imagedata r:id="rId6" o:title=""/>
                    <o:lock v:ext="edit" aspectratio="t"/>
                  </v:shape>
                  <v:shape id="_x0000_s1026" o:spid="_x0000_s1026" o:spt="202" type="#_x0000_t202" style="position:absolute;left:3691;top:13009;height:375;width:3723;" fillcolor="#FFFFFF [3201]" filled="t" stroked="f" coordsize="21600,21600" o:gfxdata="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HlDUme1AAAA2gAAAA8AAAAAAAAAAQAgAAAAOAAAAGRycy9kb3ducmV2LnhtbFBLAQIU&#10;ABQAAAAIAIdO4kAzLwWeOwAAADkAAAAQAAAAAAAAAAEAIAAAABoBAABkcnMvc2hhcGV4bWwueG1s&#10;UEsFBgAAAAAGAAYAWwEAAMQDAAAAAA==&#10;">
                    <v:fill on="t" focussize="0,0"/>
                    <v:stroke on="f" weight="0.5pt"/>
                    <v:imagedata o:title=""/>
                    <o:lock v:ext="edit" aspectratio="f"/>
                    <v:textbox>
                      <w:txbxContent>
                        <w:p>
                          <w:pPr>
                            <w:jc w:val="center"/>
                            <w:rPr>
                              <w:rFonts w:hint="default"/>
                              <w:lang/>
                            </w:rPr>
                          </w:pPr>
                          <w:r>
                            <w:rPr>
                              <w:rFonts w:hint="default"/>
                              <w:lang/>
                            </w:rPr>
                            <w:t>Euclidea vs. Manhattan</w:t>
                          </w:r>
                        </w:p>
                      </w:txbxContent>
                    </v:textbox>
                  </v:shape>
                </v:group>
                <v:group id="_x0000_s1026" o:spid="_x0000_s1026" o:spt="203" style="position:absolute;left:7547;top:9101;height:4289;width:6228;" coordorigin="7547,9146" coordsize="6228,4289" o:gfxdata="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">
                  <o:lock v:ext="edit" aspectratio="f"/>
                  <v:shape id="Imagen 2" o:spid="_x0000_s1026" o:spt="75" alt="IMG_256" type="#_x0000_t75" style="position:absolute;left:7840;top:9146;height:3996;width:5642;" filled="f" o:preferrelative="t" stroked="f" coordsize="21600,21600" o:gfxdata="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g+Grq7AAAA2gAAAA8AAAAAAAAAAQAgAAAAOAAAAGRycy9kb3ducmV2Lnht&#10;bFBLAQIUABQAAAAIAIdO4kAzLwWeOwAAADkAAAAQAAAAAAAAAAEAIAAAACABAABkcnMvc2hhcGV4&#10;bWwueG1sUEsFBgAAAAAGAAYAWwEAAMoDAAAAAA==&#10;">
                    <v:fill on="f" focussize="0,0"/>
                    <v:stroke on="f"/>
                    <v:imagedata r:id="rId7" o:title="IMG_256"/>
                    <o:lock v:ext="edit" aspectratio="t"/>
                  </v:shape>
                  <v:shape id="_x0000_s1026" o:spid="_x0000_s1026" o:spt="202" type="#_x0000_t202" style="position:absolute;left:7547;top:13061;height:375;width:6229;" fillcolor="#FFFFFF [3201]" filled="t" stroked="f" coordsize="21600,21600" o:gfxdata="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ObdaYu1AAAA2gAAAA8AAAAAAAAAAQAgAAAAOAAAAGRycy9kb3ducmV2LnhtbFBLAQIU&#10;ABQAAAAIAIdO4kAzLwWeOwAAADkAAAAQAAAAAAAAAAEAIAAAABoBAABkcnMvc2hhcGV4bWwueG1s&#10;UEsFBgAAAAAGAAYAWwEAAMQDAAAAAA==&#10;">
                    <v:fill on="t" focussize="0,0"/>
                    <v:stroke on="f" weight="0.5pt"/>
                    <v:imagedata o:title=""/>
                    <o:lock v:ext="edit" aspectratio="f"/>
                    <v:textbox>
                      <w:txbxContent>
                        <w:p>
                          <w:pPr>
                            <w:jc w:val="left"/>
                            <w:rPr>
                              <w:rFonts w:hint="default"/>
                              <w:i w:val="0"/>
                              <w:iCs w:val="0"/>
                              <w:lang/>
                            </w:rPr>
                          </w:pPr>
                          <w:r>
                            <w:rPr>
                              <w:rFonts w:hint="default"/>
                              <w:lang/>
                            </w:rPr>
                            <w:t xml:space="preserve">Comportamiento de Minkowski con diferentes valores de </w:t>
                          </w:r>
                          <w:r>
                            <w:rPr>
                              <w:rFonts w:hint="default"/>
                              <w:i/>
                              <w:iCs/>
                              <w:lang/>
                            </w:rPr>
                            <w:t>p</w:t>
                          </w:r>
                        </w:p>
                      </w:txbxContent>
                    </v:textbox>
                  </v:shape>
                </v:group>
              </v:group>
            </w:pict>
          </mc:Fallback>
        </mc:AlternateContent>
      </w: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rPr>
          <w:rFonts w:hint="default" w:ascii="Arial" w:hAnsi="Arial" w:cs="Arial"/>
          <w:b w:val="0"/>
          <w:bCs w:val="0"/>
          <w:sz w:val="26"/>
          <w:szCs w:val="26"/>
          <w:lang/>
        </w:rPr>
      </w:pPr>
      <w:r>
        <w:rPr>
          <w:rFonts w:hint="default" w:ascii="Arial" w:hAnsi="Arial" w:cs="Arial"/>
          <w:b/>
          <w:bCs/>
          <w:sz w:val="26"/>
          <w:szCs w:val="26"/>
          <w:lang/>
        </w:rPr>
        <w:t>Ejercicio 2</w:t>
      </w:r>
    </w:p>
    <w:p>
      <w:pPr>
        <w:rPr>
          <w:rFonts w:hint="default" w:ascii="Arial" w:hAnsi="Arial" w:cs="Arial"/>
          <w:b w:val="0"/>
          <w:bCs w:val="0"/>
          <w:sz w:val="22"/>
          <w:szCs w:val="22"/>
          <w:lang/>
        </w:rPr>
      </w:pPr>
    </w:p>
    <w:p>
      <w:pPr>
        <w:rPr>
          <w:rFonts w:hint="default" w:ascii="Arial" w:hAnsi="Arial" w:cs="Arial"/>
          <w:b w:val="0"/>
          <w:bCs w:val="0"/>
          <w:sz w:val="22"/>
          <w:szCs w:val="22"/>
          <w:lang/>
        </w:rPr>
      </w:pPr>
      <w:r>
        <w:rPr>
          <w:rFonts w:hint="default" w:ascii="Arial" w:hAnsi="Arial" w:cs="Arial"/>
          <w:b w:val="0"/>
          <w:bCs w:val="0"/>
          <w:sz w:val="22"/>
          <w:szCs w:val="22"/>
          <w:lang/>
        </w:rPr>
        <w:t>Cálculo de distancias:</w:t>
      </w:r>
    </w:p>
    <w:p>
      <w:pPr>
        <w:rPr>
          <w:rFonts w:hint="default" w:ascii="Arial" w:hAnsi="Arial" w:cs="Arial"/>
          <w:b w:val="0"/>
          <w:bCs w:val="0"/>
          <w:sz w:val="22"/>
          <w:szCs w:val="22"/>
          <w:lang/>
        </w:rPr>
      </w:pPr>
    </w:p>
    <w:tbl>
      <w:tblPr>
        <w:tblW w:w="841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80"/>
        <w:gridCol w:w="1350"/>
        <w:gridCol w:w="1515"/>
        <w:gridCol w:w="1410"/>
        <w:gridCol w:w="1290"/>
        <w:gridCol w:w="17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080" w:type="dxa"/>
            <w:tcBorders>
              <w:top w:val="single" w:color="000000" w:sz="8" w:space="0"/>
              <w:left w:val="single" w:color="000000" w:sz="8" w:space="0"/>
              <w:bottom w:val="single" w:color="000000" w:sz="8" w:space="0"/>
              <w:right w:val="nil"/>
            </w:tcBorders>
            <w:shd w:val="clear" w:color="auto" w:fill="C6E0B4"/>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1350" w:type="dxa"/>
            <w:tcBorders>
              <w:top w:val="single" w:color="000000" w:sz="8" w:space="0"/>
              <w:left w:val="single" w:color="000000" w:sz="8" w:space="0"/>
              <w:bottom w:val="single" w:color="000000" w:sz="8" w:space="0"/>
              <w:right w:val="single" w:color="000000" w:sz="8" w:space="0"/>
            </w:tcBorders>
            <w:shd w:val="clear" w:color="auto" w:fill="C6E0B4"/>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pronostico</w:t>
            </w:r>
          </w:p>
        </w:tc>
        <w:tc>
          <w:tcPr>
            <w:tcW w:w="1515" w:type="dxa"/>
            <w:tcBorders>
              <w:top w:val="single" w:color="000000" w:sz="8" w:space="0"/>
              <w:left w:val="nil"/>
              <w:bottom w:val="single" w:color="000000" w:sz="8" w:space="0"/>
              <w:right w:val="nil"/>
            </w:tcBorders>
            <w:shd w:val="clear" w:color="auto" w:fill="C6E0B4"/>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temperatura</w:t>
            </w:r>
          </w:p>
        </w:tc>
        <w:tc>
          <w:tcPr>
            <w:tcW w:w="1410" w:type="dxa"/>
            <w:tcBorders>
              <w:top w:val="single" w:color="000000" w:sz="8" w:space="0"/>
              <w:left w:val="single" w:color="000000" w:sz="8" w:space="0"/>
              <w:bottom w:val="single" w:color="000000" w:sz="8" w:space="0"/>
              <w:right w:val="single" w:color="000000" w:sz="8" w:space="0"/>
            </w:tcBorders>
            <w:shd w:val="clear" w:color="auto" w:fill="C6E0B4"/>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humedad</w:t>
            </w:r>
          </w:p>
        </w:tc>
        <w:tc>
          <w:tcPr>
            <w:tcW w:w="1290" w:type="dxa"/>
            <w:tcBorders>
              <w:top w:val="single" w:color="000000" w:sz="8" w:space="0"/>
              <w:left w:val="nil"/>
              <w:bottom w:val="single" w:color="000000" w:sz="8" w:space="0"/>
              <w:right w:val="single" w:color="000000" w:sz="8" w:space="0"/>
            </w:tcBorders>
            <w:shd w:val="clear" w:color="auto" w:fill="C6E0B4"/>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viento</w:t>
            </w:r>
          </w:p>
        </w:tc>
        <w:tc>
          <w:tcPr>
            <w:tcW w:w="1770" w:type="dxa"/>
            <w:vMerge w:val="restart"/>
            <w:tcBorders>
              <w:top w:val="single" w:color="000000" w:sz="8" w:space="0"/>
              <w:left w:val="single" w:color="000000" w:sz="8" w:space="0"/>
              <w:bottom w:val="single" w:color="000000" w:sz="8" w:space="0"/>
              <w:right w:val="single" w:color="000000" w:sz="8" w:space="0"/>
            </w:tcBorders>
            <w:shd w:val="clear" w:color="auto" w:fill="C6E0B4"/>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a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nil"/>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0" w:type="auto"/>
            <w:tcBorders>
              <w:top w:val="single" w:color="000000" w:sz="8"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lluvioso</w:t>
            </w:r>
          </w:p>
        </w:tc>
        <w:tc>
          <w:tcPr>
            <w:tcW w:w="0" w:type="auto"/>
            <w:tcBorders>
              <w:top w:val="nil"/>
              <w:left w:val="nil"/>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templado</w:t>
            </w:r>
          </w:p>
        </w:tc>
        <w:tc>
          <w:tcPr>
            <w:tcW w:w="0" w:type="auto"/>
            <w:tcBorders>
              <w:top w:val="nil"/>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alta</w:t>
            </w:r>
          </w:p>
        </w:tc>
        <w:tc>
          <w:tcPr>
            <w:tcW w:w="0" w:type="auto"/>
            <w:tcBorders>
              <w:top w:val="nil"/>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fuerte</w:t>
            </w:r>
          </w:p>
        </w:tc>
        <w:tc>
          <w:tcPr>
            <w:tcW w:w="1770" w:type="dxa"/>
            <w:vMerge w:val="continue"/>
            <w:tcBorders>
              <w:top w:val="single" w:color="000000" w:sz="8" w:space="0"/>
              <w:left w:val="single" w:color="000000" w:sz="8" w:space="0"/>
              <w:bottom w:val="single" w:color="000000" w:sz="8" w:space="0"/>
              <w:right w:val="single" w:color="000000" w:sz="8" w:space="0"/>
            </w:tcBorders>
            <w:shd w:val="clear" w:color="auto" w:fill="C6E0B4"/>
            <w:vAlign w:val="center"/>
          </w:tcPr>
          <w:p>
            <w:pPr>
              <w:rPr>
                <w:rFonts w:hint="default" w:ascii="Arial" w:hAnsi="Arial" w:cs="Arial"/>
                <w:b w:val="0"/>
                <w:bCs w:val="0"/>
                <w:sz w:val="22"/>
                <w:szCs w:val="22"/>
                <w:lang/>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lluvioso</w:t>
            </w:r>
          </w:p>
        </w:tc>
        <w:tc>
          <w:tcPr>
            <w:tcW w:w="0" w:type="auto"/>
            <w:tcBorders>
              <w:top w:val="single" w:color="000000" w:sz="4" w:space="0"/>
              <w:left w:val="nil"/>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 xml:space="preserve">frio </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normal</w:t>
            </w:r>
          </w:p>
        </w:tc>
        <w:tc>
          <w:tcPr>
            <w:tcW w:w="0" w:type="auto"/>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fuerte</w:t>
            </w:r>
          </w:p>
        </w:tc>
        <w:tc>
          <w:tcPr>
            <w:tcW w:w="1770" w:type="dxa"/>
            <w:tcBorders>
              <w:top w:val="single" w:color="000000" w:sz="8" w:space="0"/>
              <w:left w:val="single" w:color="000000" w:sz="8" w:space="0"/>
              <w:bottom w:val="nil"/>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nublado</w:t>
            </w:r>
          </w:p>
        </w:tc>
        <w:tc>
          <w:tcPr>
            <w:tcW w:w="0" w:type="auto"/>
            <w:tcBorders>
              <w:top w:val="single" w:color="000000" w:sz="4" w:space="0"/>
              <w:left w:val="nil"/>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 xml:space="preserve">frio </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normal</w:t>
            </w:r>
          </w:p>
        </w:tc>
        <w:tc>
          <w:tcPr>
            <w:tcW w:w="0" w:type="auto"/>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fuerte</w:t>
            </w:r>
          </w:p>
        </w:tc>
        <w:tc>
          <w:tcPr>
            <w:tcW w:w="1770" w:type="dxa"/>
            <w:tcBorders>
              <w:top w:val="nil"/>
              <w:left w:val="single" w:color="000000" w:sz="8" w:space="0"/>
              <w:bottom w:val="nil"/>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soleado</w:t>
            </w:r>
          </w:p>
        </w:tc>
        <w:tc>
          <w:tcPr>
            <w:tcW w:w="0" w:type="auto"/>
            <w:tcBorders>
              <w:top w:val="single" w:color="000000" w:sz="4" w:space="0"/>
              <w:left w:val="nil"/>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templado</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alta</w:t>
            </w:r>
          </w:p>
        </w:tc>
        <w:tc>
          <w:tcPr>
            <w:tcW w:w="0" w:type="auto"/>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leve</w:t>
            </w:r>
          </w:p>
        </w:tc>
        <w:tc>
          <w:tcPr>
            <w:tcW w:w="1770" w:type="dxa"/>
            <w:tcBorders>
              <w:top w:val="nil"/>
              <w:left w:val="single" w:color="000000" w:sz="8" w:space="0"/>
              <w:bottom w:val="nil"/>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soleado</w:t>
            </w:r>
          </w:p>
        </w:tc>
        <w:tc>
          <w:tcPr>
            <w:tcW w:w="0" w:type="auto"/>
            <w:tcBorders>
              <w:top w:val="single" w:color="000000" w:sz="4" w:space="0"/>
              <w:left w:val="nil"/>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 xml:space="preserve">frio </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normal</w:t>
            </w:r>
          </w:p>
        </w:tc>
        <w:tc>
          <w:tcPr>
            <w:tcW w:w="0" w:type="auto"/>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leve</w:t>
            </w:r>
          </w:p>
        </w:tc>
        <w:tc>
          <w:tcPr>
            <w:tcW w:w="1770" w:type="dxa"/>
            <w:tcBorders>
              <w:top w:val="nil"/>
              <w:left w:val="single" w:color="000000" w:sz="8" w:space="0"/>
              <w:bottom w:val="nil"/>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lluvioso</w:t>
            </w:r>
          </w:p>
        </w:tc>
        <w:tc>
          <w:tcPr>
            <w:tcW w:w="0" w:type="auto"/>
            <w:tcBorders>
              <w:top w:val="single" w:color="000000" w:sz="4" w:space="0"/>
              <w:left w:val="nil"/>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templado</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normal</w:t>
            </w:r>
          </w:p>
        </w:tc>
        <w:tc>
          <w:tcPr>
            <w:tcW w:w="0" w:type="auto"/>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leve</w:t>
            </w:r>
          </w:p>
        </w:tc>
        <w:tc>
          <w:tcPr>
            <w:tcW w:w="1770" w:type="dxa"/>
            <w:tcBorders>
              <w:top w:val="nil"/>
              <w:left w:val="single" w:color="000000" w:sz="8" w:space="0"/>
              <w:bottom w:val="nil"/>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soleado</w:t>
            </w:r>
          </w:p>
        </w:tc>
        <w:tc>
          <w:tcPr>
            <w:tcW w:w="0" w:type="auto"/>
            <w:tcBorders>
              <w:top w:val="single" w:color="000000" w:sz="4" w:space="0"/>
              <w:left w:val="nil"/>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templado</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normal</w:t>
            </w:r>
          </w:p>
        </w:tc>
        <w:tc>
          <w:tcPr>
            <w:tcW w:w="0" w:type="auto"/>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fuerte</w:t>
            </w:r>
          </w:p>
        </w:tc>
        <w:tc>
          <w:tcPr>
            <w:tcW w:w="1770" w:type="dxa"/>
            <w:tcBorders>
              <w:top w:val="nil"/>
              <w:left w:val="single" w:color="000000" w:sz="8" w:space="0"/>
              <w:bottom w:val="nil"/>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nublado</w:t>
            </w:r>
          </w:p>
        </w:tc>
        <w:tc>
          <w:tcPr>
            <w:tcW w:w="0" w:type="auto"/>
            <w:tcBorders>
              <w:top w:val="single" w:color="000000" w:sz="4" w:space="0"/>
              <w:left w:val="nil"/>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templado</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alta</w:t>
            </w:r>
          </w:p>
        </w:tc>
        <w:tc>
          <w:tcPr>
            <w:tcW w:w="0" w:type="auto"/>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fuerte</w:t>
            </w:r>
          </w:p>
        </w:tc>
        <w:tc>
          <w:tcPr>
            <w:tcW w:w="1770" w:type="dxa"/>
            <w:tcBorders>
              <w:top w:val="nil"/>
              <w:left w:val="single" w:color="000000" w:sz="8" w:space="0"/>
              <w:bottom w:val="nil"/>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9</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nublado</w:t>
            </w:r>
          </w:p>
        </w:tc>
        <w:tc>
          <w:tcPr>
            <w:tcW w:w="0" w:type="auto"/>
            <w:tcBorders>
              <w:top w:val="single" w:color="000000" w:sz="4" w:space="0"/>
              <w:left w:val="nil"/>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calor</w:t>
            </w:r>
          </w:p>
        </w:tc>
        <w:tc>
          <w:tcPr>
            <w:tcW w:w="0" w:type="auto"/>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normal</w:t>
            </w:r>
          </w:p>
        </w:tc>
        <w:tc>
          <w:tcPr>
            <w:tcW w:w="0" w:type="auto"/>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leve</w:t>
            </w:r>
          </w:p>
        </w:tc>
        <w:tc>
          <w:tcPr>
            <w:tcW w:w="1770" w:type="dxa"/>
            <w:tcBorders>
              <w:top w:val="nil"/>
              <w:left w:val="single" w:color="000000" w:sz="8" w:space="0"/>
              <w:bottom w:val="nil"/>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10</w:t>
            </w:r>
          </w:p>
        </w:tc>
        <w:tc>
          <w:tcPr>
            <w:tcW w:w="0" w:type="auto"/>
            <w:tcBorders>
              <w:top w:val="single" w:color="000000" w:sz="4"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lluvioso</w:t>
            </w:r>
          </w:p>
        </w:tc>
        <w:tc>
          <w:tcPr>
            <w:tcW w:w="0" w:type="auto"/>
            <w:tcBorders>
              <w:top w:val="single" w:color="000000" w:sz="4" w:space="0"/>
              <w:left w:val="nil"/>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templado</w:t>
            </w:r>
          </w:p>
        </w:tc>
        <w:tc>
          <w:tcPr>
            <w:tcW w:w="0" w:type="auto"/>
            <w:tcBorders>
              <w:top w:val="single" w:color="000000" w:sz="4"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alta</w:t>
            </w:r>
          </w:p>
        </w:tc>
        <w:tc>
          <w:tcPr>
            <w:tcW w:w="0" w:type="auto"/>
            <w:tcBorders>
              <w:top w:val="single" w:color="000000" w:sz="4"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fuerte</w:t>
            </w:r>
          </w:p>
        </w:tc>
        <w:tc>
          <w:tcPr>
            <w:tcW w:w="1770" w:type="dxa"/>
            <w:tcBorders>
              <w:top w:val="nil"/>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w:t>
            </w:r>
          </w:p>
        </w:tc>
      </w:tr>
    </w:tbl>
    <w:p>
      <w:pPr>
        <w:rPr>
          <w:rFonts w:hint="default" w:ascii="Arial" w:hAnsi="Arial" w:cs="Arial"/>
          <w:b w:val="0"/>
          <w:bCs w:val="0"/>
          <w:sz w:val="22"/>
          <w:szCs w:val="22"/>
          <w:lang/>
        </w:rPr>
      </w:pPr>
    </w:p>
    <w:p>
      <w:pPr>
        <w:rPr>
          <w:rFonts w:hint="default" w:ascii="Arial" w:hAnsi="Arial" w:cs="Arial"/>
          <w:b/>
          <w:bCs/>
          <w:sz w:val="22"/>
          <w:szCs w:val="22"/>
          <w:lang w:val="en-US"/>
        </w:rPr>
      </w:pPr>
      <w:r>
        <w:rPr>
          <w:rFonts w:hint="default" w:ascii="Arial" w:hAnsi="Arial" w:cs="Arial"/>
          <w:b/>
          <w:bCs/>
          <w:sz w:val="22"/>
          <w:szCs w:val="22"/>
          <w:lang/>
        </w:rPr>
        <w:t>¿</w:t>
      </w:r>
      <w:r>
        <w:rPr>
          <w:rFonts w:hint="default" w:ascii="Arial" w:hAnsi="Arial" w:cs="Arial"/>
          <w:b/>
          <w:bCs/>
          <w:sz w:val="22"/>
          <w:szCs w:val="22"/>
          <w:lang w:val="en-US"/>
        </w:rPr>
        <w:t>Cuáles son las instancias más cercanas a la instancia #1?</w:t>
      </w:r>
    </w:p>
    <w:p>
      <w:pPr>
        <w:ind w:firstLine="420" w:firstLineChars="0"/>
        <w:rPr>
          <w:rFonts w:hint="default" w:ascii="Arial" w:hAnsi="Arial" w:cs="Arial"/>
          <w:sz w:val="22"/>
          <w:szCs w:val="22"/>
          <w:lang w:val="en-US"/>
        </w:rPr>
      </w:pPr>
      <w:r>
        <w:rPr>
          <w:rFonts w:hint="default" w:ascii="Arial" w:hAnsi="Arial" w:cs="Arial"/>
          <w:sz w:val="22"/>
          <w:szCs w:val="22"/>
          <w:lang w:val="en-US"/>
        </w:rPr>
        <w:t>Se puede observar que la instancia más cerca a #1 es la instancia #10, que tiene una distancia de 0 por ser completamente iguales.</w:t>
      </w:r>
    </w:p>
    <w:p>
      <w:pPr>
        <w:rPr>
          <w:rFonts w:hint="default" w:ascii="Arial" w:hAnsi="Arial" w:cs="Arial"/>
          <w:sz w:val="22"/>
          <w:szCs w:val="22"/>
          <w:lang w:val="en-US"/>
        </w:rPr>
      </w:pPr>
    </w:p>
    <w:p>
      <w:pPr>
        <w:ind w:firstLine="420" w:firstLineChars="0"/>
        <w:rPr>
          <w:rFonts w:hint="default" w:ascii="Arial" w:hAnsi="Arial" w:cs="Arial"/>
          <w:sz w:val="22"/>
          <w:szCs w:val="22"/>
          <w:lang w:val="en-US"/>
        </w:rPr>
      </w:pPr>
      <w:r>
        <w:rPr>
          <w:rFonts w:hint="default" w:ascii="Arial" w:hAnsi="Arial" w:cs="Arial"/>
          <w:sz w:val="22"/>
          <w:szCs w:val="22"/>
          <w:lang w:val="en-US"/>
        </w:rPr>
        <w:t>La sigue la instancia #8, a 0.25 de distancia, con un único valor de diferencia (nublado en vez de lluvioso).</w:t>
      </w:r>
    </w:p>
    <w:p>
      <w:pPr>
        <w:rPr>
          <w:rFonts w:hint="default" w:ascii="Arial" w:hAnsi="Arial" w:cs="Arial"/>
          <w:sz w:val="22"/>
          <w:szCs w:val="22"/>
          <w:lang w:val="en-US"/>
        </w:rPr>
      </w:pPr>
    </w:p>
    <w:p>
      <w:pPr>
        <w:ind w:firstLine="420" w:firstLineChars="0"/>
        <w:rPr>
          <w:rFonts w:hint="default" w:ascii="Arial" w:hAnsi="Arial" w:cs="Arial"/>
          <w:sz w:val="22"/>
          <w:szCs w:val="22"/>
          <w:lang w:val="en-US"/>
        </w:rPr>
      </w:pPr>
      <w:r>
        <w:rPr>
          <w:rFonts w:hint="default" w:ascii="Arial" w:hAnsi="Arial" w:cs="Arial"/>
          <w:sz w:val="22"/>
          <w:szCs w:val="22"/>
          <w:lang w:val="en-US"/>
        </w:rPr>
        <w:t>Luego vienen las instancias #2, #6 y #7, todas a 0.5 de distancia por tener dos valores diferentes.</w:t>
      </w:r>
    </w:p>
    <w:p>
      <w:pPr>
        <w:rPr>
          <w:rFonts w:hint="default" w:ascii="Arial" w:hAnsi="Arial" w:cs="Arial"/>
          <w:sz w:val="22"/>
          <w:szCs w:val="22"/>
          <w:lang/>
        </w:rPr>
      </w:pPr>
      <w:r>
        <w:rPr>
          <w:rFonts w:hint="default" w:ascii="Arial" w:hAnsi="Arial" w:cs="Arial"/>
          <w:sz w:val="22"/>
          <w:szCs w:val="22"/>
          <w:lang/>
        </w:rPr>
        <w:br w:type="page"/>
      </w:r>
    </w:p>
    <w:p>
      <w:pPr>
        <w:rPr>
          <w:rFonts w:hint="default" w:ascii="Arial" w:hAnsi="Arial" w:cs="Arial"/>
          <w:b w:val="0"/>
          <w:bCs w:val="0"/>
          <w:sz w:val="26"/>
          <w:szCs w:val="26"/>
          <w:lang/>
        </w:rPr>
      </w:pPr>
      <w:r>
        <w:rPr>
          <w:rFonts w:hint="default" w:ascii="Arial" w:hAnsi="Arial" w:cs="Arial"/>
          <w:b/>
          <w:bCs/>
          <w:sz w:val="26"/>
          <w:szCs w:val="26"/>
          <w:lang/>
        </w:rPr>
        <w:t>Ejercicio 3</w:t>
      </w:r>
    </w:p>
    <w:p>
      <w:pPr>
        <w:rPr>
          <w:rFonts w:hint="default" w:ascii="Arial" w:hAnsi="Arial" w:cs="Arial"/>
          <w:b w:val="0"/>
          <w:bCs w:val="0"/>
          <w:sz w:val="22"/>
          <w:szCs w:val="22"/>
          <w:lang/>
        </w:rPr>
      </w:pPr>
    </w:p>
    <w:p>
      <w:pPr>
        <w:rPr>
          <w:rFonts w:hint="default" w:ascii="Arial" w:hAnsi="Arial" w:cs="Arial"/>
          <w:b w:val="0"/>
          <w:bCs w:val="0"/>
          <w:sz w:val="22"/>
          <w:szCs w:val="22"/>
          <w:lang/>
        </w:rPr>
      </w:pPr>
      <w:r>
        <w:rPr>
          <w:rFonts w:hint="default" w:ascii="Arial" w:hAnsi="Arial" w:cs="Arial"/>
          <w:b w:val="0"/>
          <w:bCs w:val="0"/>
          <w:sz w:val="22"/>
          <w:szCs w:val="22"/>
          <w:lang/>
        </w:rPr>
        <w:t>Se muestran los cálculos y los gráficos correspondientes a cada tabla:</w:t>
      </w:r>
    </w:p>
    <w:p>
      <w:pPr>
        <w:rPr>
          <w:rFonts w:hint="default" w:ascii="Arial" w:hAnsi="Arial" w:cs="Arial"/>
          <w:b w:val="0"/>
          <w:bCs w:val="0"/>
          <w:sz w:val="22"/>
          <w:szCs w:val="22"/>
          <w:lang/>
        </w:rPr>
      </w:pPr>
    </w:p>
    <w:tbl>
      <w:tblPr>
        <w:tblW w:w="32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766"/>
        <w:gridCol w:w="650"/>
        <w:gridCol w:w="8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3240" w:type="dxa"/>
            <w:gridSpan w:val="3"/>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Disposición inicial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jc w:val="center"/>
        </w:trPr>
        <w:tc>
          <w:tcPr>
            <w:tcW w:w="0" w:type="auto"/>
            <w:tcBorders>
              <w:top w:val="single" w:color="000000" w:sz="8"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PUNTO</w:t>
            </w:r>
          </w:p>
        </w:tc>
        <w:tc>
          <w:tcPr>
            <w:tcW w:w="0" w:type="auto"/>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X</w:t>
            </w:r>
          </w:p>
        </w:tc>
        <w:tc>
          <w:tcPr>
            <w:tcW w:w="0" w:type="auto"/>
            <w:tcBorders>
              <w:top w:val="single" w:color="000000" w:sz="8" w:space="0"/>
              <w:left w:val="nil"/>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nil"/>
              <w:left w:val="single" w:color="000000" w:sz="8" w:space="0"/>
              <w:bottom w:val="single" w:color="000000" w:sz="4"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A1</w:t>
            </w:r>
          </w:p>
        </w:tc>
        <w:tc>
          <w:tcPr>
            <w:tcW w:w="0" w:type="auto"/>
            <w:tcBorders>
              <w:top w:val="single" w:color="000000" w:sz="8" w:space="0"/>
              <w:left w:val="single" w:color="000000" w:sz="8" w:space="0"/>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0" w:type="auto"/>
            <w:tcBorders>
              <w:top w:val="nil"/>
              <w:left w:val="nil"/>
              <w:bottom w:val="single" w:color="000000" w:sz="4"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A2</w:t>
            </w:r>
          </w:p>
        </w:tc>
        <w:tc>
          <w:tcPr>
            <w:tcW w:w="0" w:type="auto"/>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0" w:type="auto"/>
            <w:tcBorders>
              <w:top w:val="single" w:color="000000" w:sz="4" w:space="0"/>
              <w:left w:val="nil"/>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A3</w:t>
            </w:r>
          </w:p>
        </w:tc>
        <w:tc>
          <w:tcPr>
            <w:tcW w:w="0" w:type="auto"/>
            <w:tcBorders>
              <w:top w:val="single" w:color="000000" w:sz="4" w:space="0"/>
              <w:left w:val="single" w:color="000000" w:sz="8" w:space="0"/>
              <w:bottom w:val="single" w:color="000000" w:sz="4" w:space="0"/>
              <w:right w:val="single" w:color="000000" w:sz="8" w:space="0"/>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w:t>
            </w:r>
          </w:p>
        </w:tc>
        <w:tc>
          <w:tcPr>
            <w:tcW w:w="0" w:type="auto"/>
            <w:tcBorders>
              <w:top w:val="single" w:color="000000" w:sz="4" w:space="0"/>
              <w:left w:val="nil"/>
              <w:bottom w:val="single" w:color="000000" w:sz="4"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A4</w:t>
            </w:r>
          </w:p>
        </w:tc>
        <w:tc>
          <w:tcPr>
            <w:tcW w:w="0" w:type="auto"/>
            <w:tcBorders>
              <w:top w:val="single" w:color="000000" w:sz="4" w:space="0"/>
              <w:left w:val="single" w:color="000000" w:sz="8" w:space="0"/>
              <w:bottom w:val="single" w:color="000000" w:sz="4" w:space="0"/>
              <w:right w:val="single" w:color="000000" w:sz="8" w:space="0"/>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0" w:type="auto"/>
            <w:tcBorders>
              <w:top w:val="single" w:color="000000" w:sz="4" w:space="0"/>
              <w:left w:val="nil"/>
              <w:bottom w:val="single" w:color="000000" w:sz="4"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A5</w:t>
            </w:r>
          </w:p>
        </w:tc>
        <w:tc>
          <w:tcPr>
            <w:tcW w:w="0" w:type="auto"/>
            <w:tcBorders>
              <w:top w:val="single" w:color="000000" w:sz="4" w:space="0"/>
              <w:left w:val="single" w:color="000000" w:sz="8" w:space="0"/>
              <w:bottom w:val="single" w:color="000000" w:sz="4" w:space="0"/>
              <w:right w:val="single" w:color="000000" w:sz="8" w:space="0"/>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0" w:type="auto"/>
            <w:tcBorders>
              <w:top w:val="single" w:color="000000" w:sz="4" w:space="0"/>
              <w:left w:val="nil"/>
              <w:bottom w:val="single" w:color="000000" w:sz="4"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A6</w:t>
            </w:r>
          </w:p>
        </w:tc>
        <w:tc>
          <w:tcPr>
            <w:tcW w:w="0" w:type="auto"/>
            <w:tcBorders>
              <w:top w:val="single" w:color="000000" w:sz="4" w:space="0"/>
              <w:left w:val="single" w:color="000000" w:sz="8" w:space="0"/>
              <w:bottom w:val="single" w:color="000000" w:sz="4" w:space="0"/>
              <w:right w:val="single" w:color="000000" w:sz="8" w:space="0"/>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w:t>
            </w:r>
          </w:p>
        </w:tc>
        <w:tc>
          <w:tcPr>
            <w:tcW w:w="0" w:type="auto"/>
            <w:tcBorders>
              <w:top w:val="single" w:color="000000" w:sz="4" w:space="0"/>
              <w:left w:val="nil"/>
              <w:bottom w:val="single" w:color="000000" w:sz="4"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0" w:type="auto"/>
            <w:tcBorders>
              <w:top w:val="single" w:color="000000" w:sz="4" w:space="0"/>
              <w:left w:val="single" w:color="000000" w:sz="8" w:space="0"/>
              <w:bottom w:val="single" w:color="000000" w:sz="4" w:space="0"/>
              <w:right w:val="nil"/>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A7</w:t>
            </w:r>
          </w:p>
        </w:tc>
        <w:tc>
          <w:tcPr>
            <w:tcW w:w="0" w:type="auto"/>
            <w:tcBorders>
              <w:top w:val="single" w:color="000000" w:sz="4" w:space="0"/>
              <w:left w:val="single" w:color="000000" w:sz="8" w:space="0"/>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0" w:type="auto"/>
            <w:tcBorders>
              <w:top w:val="single" w:color="000000" w:sz="4" w:space="0"/>
              <w:left w:val="nil"/>
              <w:bottom w:val="single" w:color="000000" w:sz="4" w:space="0"/>
              <w:right w:val="nil"/>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8" w:space="0"/>
              <w:bottom w:val="single" w:color="000000" w:sz="8"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A8</w:t>
            </w:r>
          </w:p>
        </w:tc>
        <w:tc>
          <w:tcPr>
            <w:tcW w:w="0" w:type="auto"/>
            <w:tcBorders>
              <w:top w:val="single" w:color="000000" w:sz="4" w:space="0"/>
              <w:left w:val="single" w:color="000000" w:sz="8" w:space="0"/>
              <w:bottom w:val="single" w:color="000000" w:sz="8" w:space="0"/>
              <w:right w:val="single" w:color="000000" w:sz="8" w:space="0"/>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0" w:type="auto"/>
            <w:tcBorders>
              <w:top w:val="single" w:color="000000" w:sz="4" w:space="0"/>
              <w:left w:val="nil"/>
              <w:bottom w:val="single" w:color="000000" w:sz="8" w:space="0"/>
              <w:right w:val="nil"/>
            </w:tcBorders>
            <w:shd w:val="clear" w:color="auto" w:fill="00B05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9</w:t>
            </w:r>
          </w:p>
        </w:tc>
      </w:tr>
    </w:tbl>
    <w:p>
      <w:pPr>
        <w:rPr>
          <w:rFonts w:hint="default" w:ascii="Arial" w:hAnsi="Arial" w:cs="Arial"/>
          <w:b w:val="0"/>
          <w:bCs w:val="0"/>
          <w:sz w:val="22"/>
          <w:szCs w:val="22"/>
          <w:lang/>
        </w:rPr>
      </w:pPr>
    </w:p>
    <w:p>
      <w:pPr>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59264" behindDoc="1" locked="0" layoutInCell="1" allowOverlap="1">
            <wp:simplePos x="0" y="0"/>
            <wp:positionH relativeFrom="column">
              <wp:posOffset>1083310</wp:posOffset>
            </wp:positionH>
            <wp:positionV relativeFrom="paragraph">
              <wp:posOffset>104775</wp:posOffset>
            </wp:positionV>
            <wp:extent cx="4314190" cy="2879725"/>
            <wp:effectExtent l="0" t="0" r="10160" b="15875"/>
            <wp:wrapNone/>
            <wp:docPr id="10" name="Imagen 10" descr="disposicion_inicial"/>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agen 10" descr="disposicion_inicial"/>
                    <pic:cNvPicPr>
                      <a:picLocks noChangeAspect="true"/>
                    </pic:cNvPicPr>
                  </pic:nvPicPr>
                  <pic:blipFill>
                    <a:blip r:embed="rId8"/>
                    <a:stretch>
                      <a:fillRect/>
                    </a:stretch>
                  </pic:blipFill>
                  <pic:spPr>
                    <a:xfrm>
                      <a:off x="0" y="0"/>
                      <a:ext cx="4314190" cy="2879725"/>
                    </a:xfrm>
                    <a:prstGeom prst="rect">
                      <a:avLst/>
                    </a:prstGeom>
                  </pic:spPr>
                </pic:pic>
              </a:graphicData>
            </a:graphic>
          </wp:anchor>
        </w:drawing>
      </w: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tbl>
      <w:tblPr>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183"/>
        <w:gridCol w:w="2068"/>
        <w:gridCol w:w="2068"/>
        <w:gridCol w:w="2233"/>
        <w:gridCol w:w="821"/>
        <w:gridCol w:w="10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47"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99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99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1967" w:type="pct"/>
            <w:gridSpan w:val="3"/>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Iteracion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47" w:type="pct"/>
            <w:tcBorders>
              <w:top w:val="single" w:color="000000" w:sz="8"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a A1</w:t>
            </w:r>
          </w:p>
        </w:tc>
        <w:tc>
          <w:tcPr>
            <w:tcW w:w="992" w:type="pct"/>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a A2</w:t>
            </w:r>
          </w:p>
        </w:tc>
        <w:tc>
          <w:tcPr>
            <w:tcW w:w="992" w:type="pct"/>
            <w:tcBorders>
              <w:top w:val="single" w:color="000000" w:sz="8"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a A7</w:t>
            </w:r>
          </w:p>
        </w:tc>
        <w:tc>
          <w:tcPr>
            <w:tcW w:w="1071" w:type="pct"/>
            <w:tcBorders>
              <w:top w:val="single" w:color="000000" w:sz="8"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PUNTO</w:t>
            </w:r>
          </w:p>
        </w:tc>
        <w:tc>
          <w:tcPr>
            <w:tcW w:w="394" w:type="pct"/>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X</w:t>
            </w:r>
          </w:p>
        </w:tc>
        <w:tc>
          <w:tcPr>
            <w:tcW w:w="501" w:type="pct"/>
            <w:tcBorders>
              <w:top w:val="single" w:color="000000" w:sz="8"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047" w:type="pct"/>
            <w:tcBorders>
              <w:top w:val="nil"/>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992" w:type="pct"/>
            <w:tcBorders>
              <w:top w:val="nil"/>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992" w:type="pct"/>
            <w:tcBorders>
              <w:top w:val="nil"/>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1071" w:type="pct"/>
            <w:tcBorders>
              <w:top w:val="nil"/>
              <w:left w:val="single" w:color="000000" w:sz="8" w:space="0"/>
              <w:bottom w:val="single" w:color="000000" w:sz="4"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A1</w:t>
            </w:r>
          </w:p>
        </w:tc>
        <w:tc>
          <w:tcPr>
            <w:tcW w:w="394" w:type="pct"/>
            <w:tcBorders>
              <w:top w:val="single" w:color="000000" w:sz="8" w:space="0"/>
              <w:left w:val="single" w:color="000000" w:sz="8" w:space="0"/>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501" w:type="pct"/>
            <w:tcBorders>
              <w:top w:val="nil"/>
              <w:left w:val="nil"/>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04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99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992"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1071"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A2</w:t>
            </w:r>
          </w:p>
        </w:tc>
        <w:tc>
          <w:tcPr>
            <w:tcW w:w="394"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50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04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8.485281374</w:t>
            </w:r>
          </w:p>
        </w:tc>
        <w:tc>
          <w:tcPr>
            <w:tcW w:w="99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6.08276253</w:t>
            </w:r>
          </w:p>
        </w:tc>
        <w:tc>
          <w:tcPr>
            <w:tcW w:w="992"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7.280109889</w:t>
            </w:r>
          </w:p>
        </w:tc>
        <w:tc>
          <w:tcPr>
            <w:tcW w:w="1071"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A3</w:t>
            </w:r>
          </w:p>
        </w:tc>
        <w:tc>
          <w:tcPr>
            <w:tcW w:w="394"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w:t>
            </w:r>
          </w:p>
        </w:tc>
        <w:tc>
          <w:tcPr>
            <w:tcW w:w="50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04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w:t>
            </w:r>
          </w:p>
        </w:tc>
        <w:tc>
          <w:tcPr>
            <w:tcW w:w="99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992"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5.099019514</w:t>
            </w:r>
          </w:p>
        </w:tc>
        <w:tc>
          <w:tcPr>
            <w:tcW w:w="1071"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A4</w:t>
            </w:r>
          </w:p>
        </w:tc>
        <w:tc>
          <w:tcPr>
            <w:tcW w:w="394"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50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04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7.071067812</w:t>
            </w:r>
          </w:p>
        </w:tc>
        <w:tc>
          <w:tcPr>
            <w:tcW w:w="99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992"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6.708203932</w:t>
            </w:r>
          </w:p>
        </w:tc>
        <w:tc>
          <w:tcPr>
            <w:tcW w:w="1071"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A5</w:t>
            </w:r>
          </w:p>
        </w:tc>
        <w:tc>
          <w:tcPr>
            <w:tcW w:w="394"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50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04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7.211102551</w:t>
            </w:r>
          </w:p>
        </w:tc>
        <w:tc>
          <w:tcPr>
            <w:tcW w:w="99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4.123105626</w:t>
            </w:r>
          </w:p>
        </w:tc>
        <w:tc>
          <w:tcPr>
            <w:tcW w:w="992"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5.385164807</w:t>
            </w:r>
          </w:p>
        </w:tc>
        <w:tc>
          <w:tcPr>
            <w:tcW w:w="1071"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A6</w:t>
            </w:r>
          </w:p>
        </w:tc>
        <w:tc>
          <w:tcPr>
            <w:tcW w:w="394"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w:t>
            </w:r>
          </w:p>
        </w:tc>
        <w:tc>
          <w:tcPr>
            <w:tcW w:w="50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04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99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992"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w:t>
            </w:r>
          </w:p>
        </w:tc>
        <w:tc>
          <w:tcPr>
            <w:tcW w:w="1071" w:type="pct"/>
            <w:tcBorders>
              <w:top w:val="single" w:color="000000" w:sz="4" w:space="0"/>
              <w:left w:val="single" w:color="000000" w:sz="8" w:space="0"/>
              <w:bottom w:val="single" w:color="000000" w:sz="4" w:space="0"/>
              <w:right w:val="nil"/>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A7</w:t>
            </w:r>
          </w:p>
        </w:tc>
        <w:tc>
          <w:tcPr>
            <w:tcW w:w="394" w:type="pct"/>
            <w:tcBorders>
              <w:top w:val="single" w:color="000000" w:sz="4" w:space="0"/>
              <w:left w:val="single" w:color="000000" w:sz="8" w:space="0"/>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501" w:type="pct"/>
            <w:tcBorders>
              <w:top w:val="single" w:color="000000" w:sz="4" w:space="0"/>
              <w:left w:val="nil"/>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47" w:type="pct"/>
            <w:tcBorders>
              <w:top w:val="single" w:color="000000" w:sz="4"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2.236067977</w:t>
            </w:r>
          </w:p>
        </w:tc>
        <w:tc>
          <w:tcPr>
            <w:tcW w:w="992" w:type="pct"/>
            <w:tcBorders>
              <w:top w:val="single" w:color="000000" w:sz="4"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4.472135955</w:t>
            </w:r>
          </w:p>
        </w:tc>
        <w:tc>
          <w:tcPr>
            <w:tcW w:w="992" w:type="pct"/>
            <w:tcBorders>
              <w:top w:val="single" w:color="000000" w:sz="4"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7.615773106</w:t>
            </w:r>
          </w:p>
        </w:tc>
        <w:tc>
          <w:tcPr>
            <w:tcW w:w="1071" w:type="pct"/>
            <w:tcBorders>
              <w:top w:val="single" w:color="000000" w:sz="4" w:space="0"/>
              <w:left w:val="single" w:color="000000" w:sz="8" w:space="0"/>
              <w:bottom w:val="single" w:color="000000" w:sz="8"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A8</w:t>
            </w:r>
          </w:p>
        </w:tc>
        <w:tc>
          <w:tcPr>
            <w:tcW w:w="394" w:type="pct"/>
            <w:tcBorders>
              <w:top w:val="single" w:color="000000" w:sz="4" w:space="0"/>
              <w:left w:val="single" w:color="000000" w:sz="8" w:space="0"/>
              <w:bottom w:val="single" w:color="000000" w:sz="8"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501" w:type="pct"/>
            <w:tcBorders>
              <w:top w:val="single" w:color="000000" w:sz="4" w:space="0"/>
              <w:left w:val="nil"/>
              <w:bottom w:val="single" w:color="000000" w:sz="8"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9</w:t>
            </w:r>
          </w:p>
        </w:tc>
      </w:tr>
    </w:tbl>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59264" behindDoc="1" locked="0" layoutInCell="1" allowOverlap="1">
            <wp:simplePos x="0" y="0"/>
            <wp:positionH relativeFrom="column">
              <wp:posOffset>1083310</wp:posOffset>
            </wp:positionH>
            <wp:positionV relativeFrom="paragraph">
              <wp:posOffset>73660</wp:posOffset>
            </wp:positionV>
            <wp:extent cx="4314190" cy="2879725"/>
            <wp:effectExtent l="0" t="0" r="10160" b="15875"/>
            <wp:wrapNone/>
            <wp:docPr id="11" name="Imagen 11" descr="iteracion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n 11" descr="iteracion_1"/>
                    <pic:cNvPicPr>
                      <a:picLocks noChangeAspect="true"/>
                    </pic:cNvPicPr>
                  </pic:nvPicPr>
                  <pic:blipFill>
                    <a:blip r:embed="rId9"/>
                    <a:stretch>
                      <a:fillRect/>
                    </a:stretch>
                  </pic:blipFill>
                  <pic:spPr>
                    <a:xfrm>
                      <a:off x="0" y="0"/>
                      <a:ext cx="4314190" cy="2879725"/>
                    </a:xfrm>
                    <a:prstGeom prst="rect">
                      <a:avLst/>
                    </a:prstGeom>
                  </pic:spPr>
                </pic:pic>
              </a:graphicData>
            </a:graphic>
          </wp:anchor>
        </w:drawing>
      </w: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tbl>
      <w:tblPr>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170"/>
        <w:gridCol w:w="830"/>
        <w:gridCol w:w="831"/>
        <w:gridCol w:w="1586"/>
        <w:gridCol w:w="1953"/>
        <w:gridCol w:w="1549"/>
        <w:gridCol w:w="1440"/>
        <w:gridCol w:w="449"/>
        <w:gridCol w:w="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97"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458"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458"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9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830"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8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1377" w:type="pct"/>
            <w:gridSpan w:val="3"/>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Iteracion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97" w:type="pct"/>
            <w:tcBorders>
              <w:top w:val="single" w:color="000000" w:sz="8"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PUNTO</w:t>
            </w:r>
          </w:p>
        </w:tc>
        <w:tc>
          <w:tcPr>
            <w:tcW w:w="458" w:type="pct"/>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X</w:t>
            </w:r>
          </w:p>
        </w:tc>
        <w:tc>
          <w:tcPr>
            <w:tcW w:w="458" w:type="pct"/>
            <w:tcBorders>
              <w:top w:val="single" w:color="000000" w:sz="8"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Y</w:t>
            </w:r>
          </w:p>
        </w:tc>
        <w:tc>
          <w:tcPr>
            <w:tcW w:w="694" w:type="pct"/>
            <w:tcBorders>
              <w:top w:val="single" w:color="000000" w:sz="8" w:space="0"/>
              <w:left w:val="single" w:color="000000" w:sz="8" w:space="0"/>
              <w:bottom w:val="single" w:color="000000" w:sz="8"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azul</w:t>
            </w:r>
          </w:p>
        </w:tc>
        <w:tc>
          <w:tcPr>
            <w:tcW w:w="830" w:type="pct"/>
            <w:tcBorders>
              <w:top w:val="single" w:color="000000" w:sz="8" w:space="0"/>
              <w:left w:val="single" w:color="000000" w:sz="8" w:space="0"/>
              <w:bottom w:val="single" w:color="000000" w:sz="8"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amarillo</w:t>
            </w:r>
          </w:p>
        </w:tc>
        <w:tc>
          <w:tcPr>
            <w:tcW w:w="682" w:type="pct"/>
            <w:tcBorders>
              <w:top w:val="single" w:color="000000" w:sz="8" w:space="0"/>
              <w:left w:val="nil"/>
              <w:bottom w:val="single" w:color="000000" w:sz="8"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rojo</w:t>
            </w:r>
          </w:p>
        </w:tc>
        <w:tc>
          <w:tcPr>
            <w:tcW w:w="750" w:type="pct"/>
            <w:tcBorders>
              <w:top w:val="single" w:color="000000" w:sz="8"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PUNTO</w:t>
            </w:r>
          </w:p>
        </w:tc>
        <w:tc>
          <w:tcPr>
            <w:tcW w:w="275" w:type="pct"/>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X</w:t>
            </w:r>
          </w:p>
        </w:tc>
        <w:tc>
          <w:tcPr>
            <w:tcW w:w="351" w:type="pct"/>
            <w:tcBorders>
              <w:top w:val="single" w:color="000000" w:sz="8"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7" w:type="pct"/>
            <w:tcBorders>
              <w:top w:val="nil"/>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A1</w:t>
            </w:r>
          </w:p>
        </w:tc>
        <w:tc>
          <w:tcPr>
            <w:tcW w:w="458" w:type="pct"/>
            <w:tcBorders>
              <w:top w:val="single" w:color="000000" w:sz="8"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458" w:type="pct"/>
            <w:tcBorders>
              <w:top w:val="nil"/>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10</w:t>
            </w:r>
          </w:p>
        </w:tc>
        <w:tc>
          <w:tcPr>
            <w:tcW w:w="69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1.118033989</w:t>
            </w:r>
          </w:p>
        </w:tc>
        <w:tc>
          <w:tcPr>
            <w:tcW w:w="830"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5.830951895</w:t>
            </w:r>
          </w:p>
        </w:tc>
        <w:tc>
          <w:tcPr>
            <w:tcW w:w="68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8.062257748</w:t>
            </w:r>
          </w:p>
        </w:tc>
        <w:tc>
          <w:tcPr>
            <w:tcW w:w="750" w:type="pct"/>
            <w:tcBorders>
              <w:top w:val="nil"/>
              <w:left w:val="single" w:color="000000" w:sz="8" w:space="0"/>
              <w:bottom w:val="single" w:color="000000" w:sz="4"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A1</w:t>
            </w:r>
          </w:p>
        </w:tc>
        <w:tc>
          <w:tcPr>
            <w:tcW w:w="275" w:type="pct"/>
            <w:tcBorders>
              <w:top w:val="single" w:color="000000" w:sz="8" w:space="0"/>
              <w:left w:val="single" w:color="000000" w:sz="8" w:space="0"/>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351" w:type="pct"/>
            <w:tcBorders>
              <w:top w:val="nil"/>
              <w:left w:val="nil"/>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A2</w:t>
            </w:r>
          </w:p>
        </w:tc>
        <w:tc>
          <w:tcPr>
            <w:tcW w:w="458"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458"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69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4.609772229</w:t>
            </w:r>
          </w:p>
        </w:tc>
        <w:tc>
          <w:tcPr>
            <w:tcW w:w="830"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w:t>
            </w:r>
          </w:p>
        </w:tc>
        <w:tc>
          <w:tcPr>
            <w:tcW w:w="68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3.16227766</w:t>
            </w:r>
          </w:p>
        </w:tc>
        <w:tc>
          <w:tcPr>
            <w:tcW w:w="750"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A2</w:t>
            </w:r>
          </w:p>
        </w:tc>
        <w:tc>
          <w:tcPr>
            <w:tcW w:w="275"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35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A3</w:t>
            </w:r>
          </w:p>
        </w:tc>
        <w:tc>
          <w:tcPr>
            <w:tcW w:w="458"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w:t>
            </w:r>
          </w:p>
        </w:tc>
        <w:tc>
          <w:tcPr>
            <w:tcW w:w="458"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69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7.433034374</w:t>
            </w:r>
          </w:p>
        </w:tc>
        <w:tc>
          <w:tcPr>
            <w:tcW w:w="830"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3.16227766</w:t>
            </w:r>
          </w:p>
        </w:tc>
        <w:tc>
          <w:tcPr>
            <w:tcW w:w="68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7.280109889</w:t>
            </w:r>
          </w:p>
        </w:tc>
        <w:tc>
          <w:tcPr>
            <w:tcW w:w="750"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A3</w:t>
            </w:r>
          </w:p>
        </w:tc>
        <w:tc>
          <w:tcPr>
            <w:tcW w:w="275"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w:t>
            </w:r>
          </w:p>
        </w:tc>
        <w:tc>
          <w:tcPr>
            <w:tcW w:w="35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A4</w:t>
            </w:r>
          </w:p>
        </w:tc>
        <w:tc>
          <w:tcPr>
            <w:tcW w:w="458"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458"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69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2.692582404</w:t>
            </w:r>
          </w:p>
        </w:tc>
        <w:tc>
          <w:tcPr>
            <w:tcW w:w="830"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3.605551275</w:t>
            </w:r>
          </w:p>
        </w:tc>
        <w:tc>
          <w:tcPr>
            <w:tcW w:w="68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5.099019514</w:t>
            </w:r>
          </w:p>
        </w:tc>
        <w:tc>
          <w:tcPr>
            <w:tcW w:w="750" w:type="pct"/>
            <w:tcBorders>
              <w:top w:val="single" w:color="000000" w:sz="4" w:space="0"/>
              <w:left w:val="single" w:color="000000" w:sz="8" w:space="0"/>
              <w:bottom w:val="single" w:color="000000" w:sz="4"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A4</w:t>
            </w:r>
          </w:p>
        </w:tc>
        <w:tc>
          <w:tcPr>
            <w:tcW w:w="275" w:type="pct"/>
            <w:tcBorders>
              <w:top w:val="single" w:color="000000" w:sz="4" w:space="0"/>
              <w:left w:val="single" w:color="000000" w:sz="8" w:space="0"/>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351" w:type="pct"/>
            <w:tcBorders>
              <w:top w:val="single" w:color="000000" w:sz="4" w:space="0"/>
              <w:left w:val="nil"/>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A5</w:t>
            </w:r>
          </w:p>
        </w:tc>
        <w:tc>
          <w:tcPr>
            <w:tcW w:w="458"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458"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69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6.020797289</w:t>
            </w:r>
          </w:p>
        </w:tc>
        <w:tc>
          <w:tcPr>
            <w:tcW w:w="830"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68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6.708203932</w:t>
            </w:r>
          </w:p>
        </w:tc>
        <w:tc>
          <w:tcPr>
            <w:tcW w:w="750"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A5</w:t>
            </w:r>
          </w:p>
        </w:tc>
        <w:tc>
          <w:tcPr>
            <w:tcW w:w="275"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35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A6</w:t>
            </w:r>
          </w:p>
        </w:tc>
        <w:tc>
          <w:tcPr>
            <w:tcW w:w="458"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w:t>
            </w:r>
          </w:p>
        </w:tc>
        <w:tc>
          <w:tcPr>
            <w:tcW w:w="458"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69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6.264982043</w:t>
            </w:r>
          </w:p>
        </w:tc>
        <w:tc>
          <w:tcPr>
            <w:tcW w:w="830"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1.414213562</w:t>
            </w:r>
          </w:p>
        </w:tc>
        <w:tc>
          <w:tcPr>
            <w:tcW w:w="68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5.385164807</w:t>
            </w:r>
          </w:p>
        </w:tc>
        <w:tc>
          <w:tcPr>
            <w:tcW w:w="750"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A6</w:t>
            </w:r>
          </w:p>
        </w:tc>
        <w:tc>
          <w:tcPr>
            <w:tcW w:w="275"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w:t>
            </w:r>
          </w:p>
        </w:tc>
        <w:tc>
          <w:tcPr>
            <w:tcW w:w="351"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7"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A7</w:t>
            </w:r>
          </w:p>
        </w:tc>
        <w:tc>
          <w:tcPr>
            <w:tcW w:w="458"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458"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69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7.762087348</w:t>
            </w:r>
          </w:p>
        </w:tc>
        <w:tc>
          <w:tcPr>
            <w:tcW w:w="830"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682"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w:t>
            </w:r>
          </w:p>
        </w:tc>
        <w:tc>
          <w:tcPr>
            <w:tcW w:w="750" w:type="pct"/>
            <w:tcBorders>
              <w:top w:val="single" w:color="000000" w:sz="4" w:space="0"/>
              <w:left w:val="single" w:color="000000" w:sz="8" w:space="0"/>
              <w:bottom w:val="single" w:color="000000" w:sz="4" w:space="0"/>
              <w:right w:val="nil"/>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A7</w:t>
            </w:r>
          </w:p>
        </w:tc>
        <w:tc>
          <w:tcPr>
            <w:tcW w:w="275" w:type="pct"/>
            <w:tcBorders>
              <w:top w:val="single" w:color="000000" w:sz="4" w:space="0"/>
              <w:left w:val="single" w:color="000000" w:sz="8" w:space="0"/>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351" w:type="pct"/>
            <w:tcBorders>
              <w:top w:val="single" w:color="000000" w:sz="4" w:space="0"/>
              <w:left w:val="nil"/>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97" w:type="pct"/>
            <w:tcBorders>
              <w:top w:val="single" w:color="000000" w:sz="4"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A8</w:t>
            </w:r>
          </w:p>
        </w:tc>
        <w:tc>
          <w:tcPr>
            <w:tcW w:w="458" w:type="pct"/>
            <w:tcBorders>
              <w:top w:val="single" w:color="000000" w:sz="4"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458" w:type="pct"/>
            <w:tcBorders>
              <w:top w:val="single" w:color="000000" w:sz="4"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9</w:t>
            </w:r>
          </w:p>
        </w:tc>
        <w:tc>
          <w:tcPr>
            <w:tcW w:w="694" w:type="pct"/>
            <w:tcBorders>
              <w:top w:val="single" w:color="000000" w:sz="4"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1.118033989</w:t>
            </w:r>
          </w:p>
        </w:tc>
        <w:tc>
          <w:tcPr>
            <w:tcW w:w="830" w:type="pct"/>
            <w:tcBorders>
              <w:top w:val="single" w:color="000000" w:sz="4"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4.123105626</w:t>
            </w:r>
          </w:p>
        </w:tc>
        <w:tc>
          <w:tcPr>
            <w:tcW w:w="682" w:type="pct"/>
            <w:tcBorders>
              <w:top w:val="single" w:color="000000" w:sz="4"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7.615773106</w:t>
            </w:r>
          </w:p>
        </w:tc>
        <w:tc>
          <w:tcPr>
            <w:tcW w:w="750" w:type="pct"/>
            <w:tcBorders>
              <w:top w:val="single" w:color="000000" w:sz="4" w:space="0"/>
              <w:left w:val="single" w:color="000000" w:sz="8" w:space="0"/>
              <w:bottom w:val="single" w:color="000000" w:sz="8"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A8</w:t>
            </w:r>
          </w:p>
        </w:tc>
        <w:tc>
          <w:tcPr>
            <w:tcW w:w="275" w:type="pct"/>
            <w:tcBorders>
              <w:top w:val="single" w:color="000000" w:sz="4" w:space="0"/>
              <w:left w:val="single" w:color="000000" w:sz="8" w:space="0"/>
              <w:bottom w:val="single" w:color="000000" w:sz="8"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351" w:type="pct"/>
            <w:tcBorders>
              <w:top w:val="single" w:color="000000" w:sz="4" w:space="0"/>
              <w:left w:val="nil"/>
              <w:bottom w:val="single" w:color="000000" w:sz="8"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497" w:type="pct"/>
            <w:tcBorders>
              <w:top w:val="nil"/>
              <w:left w:val="single" w:color="000000" w:sz="8" w:space="0"/>
              <w:bottom w:val="single" w:color="000000" w:sz="8" w:space="0"/>
              <w:right w:val="nil"/>
            </w:tcBorders>
            <w:shd w:val="clear" w:color="auto" w:fill="5B9BD5"/>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Centroide</w:t>
            </w:r>
            <w:r>
              <w:rPr>
                <w:rFonts w:hint="default" w:ascii="Arial" w:hAnsi="Arial" w:cs="Arial"/>
                <w:b w:val="0"/>
                <w:bCs w:val="0"/>
                <w:sz w:val="22"/>
                <w:szCs w:val="22"/>
                <w:lang w:eastAsia="zh-CN"/>
              </w:rPr>
              <w:br w:type="textWrapping"/>
            </w:r>
            <w:r>
              <w:rPr>
                <w:rFonts w:hint="default" w:ascii="Arial" w:hAnsi="Arial" w:cs="Arial"/>
                <w:b w:val="0"/>
                <w:bCs w:val="0"/>
                <w:sz w:val="22"/>
                <w:szCs w:val="22"/>
                <w:lang w:eastAsia="zh-CN"/>
              </w:rPr>
              <w:t>azul</w:t>
            </w:r>
          </w:p>
        </w:tc>
        <w:tc>
          <w:tcPr>
            <w:tcW w:w="458" w:type="pct"/>
            <w:tcBorders>
              <w:top w:val="nil"/>
              <w:left w:val="single" w:color="000000" w:sz="8" w:space="0"/>
              <w:bottom w:val="single" w:color="000000" w:sz="8"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w:t>
            </w:r>
          </w:p>
        </w:tc>
        <w:tc>
          <w:tcPr>
            <w:tcW w:w="458" w:type="pct"/>
            <w:tcBorders>
              <w:top w:val="nil"/>
              <w:left w:val="nil"/>
              <w:bottom w:val="single" w:color="000000" w:sz="8"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9.5</w:t>
            </w:r>
          </w:p>
        </w:tc>
        <w:tc>
          <w:tcPr>
            <w:tcW w:w="69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830"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8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50"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275"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351" w:type="pct"/>
            <w:tcBorders>
              <w:top w:val="nil"/>
              <w:left w:val="nil"/>
              <w:bottom w:val="nil"/>
              <w:right w:val="nil"/>
            </w:tcBorders>
            <w:shd w:val="clear"/>
            <w:noWrap/>
            <w:vAlign w:val="center"/>
          </w:tcPr>
          <w:p>
            <w:pPr>
              <w:rPr>
                <w:rFonts w:hint="default" w:ascii="Arial" w:hAnsi="Arial" w:cs="Arial"/>
                <w:b w:val="0"/>
                <w:bCs w:val="0"/>
                <w:sz w:val="22"/>
                <w:szCs w:val="22"/>
                <w:lang/>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jc w:val="center"/>
        </w:trPr>
        <w:tc>
          <w:tcPr>
            <w:tcW w:w="497" w:type="pct"/>
            <w:tcBorders>
              <w:top w:val="single" w:color="000000" w:sz="8" w:space="0"/>
              <w:left w:val="single" w:color="000000" w:sz="8" w:space="0"/>
              <w:bottom w:val="single" w:color="000000" w:sz="8" w:space="0"/>
              <w:right w:val="nil"/>
            </w:tcBorders>
            <w:shd w:val="clear" w:color="auto" w:fill="FFFF00"/>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 xml:space="preserve">Centroide </w:t>
            </w:r>
            <w:r>
              <w:rPr>
                <w:rFonts w:hint="default" w:ascii="Arial" w:hAnsi="Arial" w:cs="Arial"/>
                <w:b w:val="0"/>
                <w:bCs w:val="0"/>
                <w:sz w:val="22"/>
                <w:szCs w:val="22"/>
                <w:lang w:eastAsia="zh-CN"/>
              </w:rPr>
              <w:br w:type="textWrapping"/>
            </w:r>
            <w:r>
              <w:rPr>
                <w:rFonts w:hint="default" w:ascii="Arial" w:hAnsi="Arial" w:cs="Arial"/>
                <w:b w:val="0"/>
                <w:bCs w:val="0"/>
                <w:sz w:val="22"/>
                <w:szCs w:val="22"/>
                <w:lang w:eastAsia="zh-CN"/>
              </w:rPr>
              <w:t>amarillo</w:t>
            </w:r>
          </w:p>
        </w:tc>
        <w:tc>
          <w:tcPr>
            <w:tcW w:w="458" w:type="pct"/>
            <w:tcBorders>
              <w:top w:val="single" w:color="000000" w:sz="8" w:space="0"/>
              <w:left w:val="single" w:color="000000" w:sz="8" w:space="0"/>
              <w:bottom w:val="single" w:color="000000" w:sz="8"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458" w:type="pct"/>
            <w:tcBorders>
              <w:top w:val="single" w:color="000000" w:sz="8" w:space="0"/>
              <w:left w:val="nil"/>
              <w:bottom w:val="single" w:color="000000" w:sz="8"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69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830"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8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50"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275"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351" w:type="pct"/>
            <w:tcBorders>
              <w:top w:val="nil"/>
              <w:left w:val="nil"/>
              <w:bottom w:val="nil"/>
              <w:right w:val="nil"/>
            </w:tcBorders>
            <w:shd w:val="clear"/>
            <w:noWrap/>
            <w:vAlign w:val="center"/>
          </w:tcPr>
          <w:p>
            <w:pPr>
              <w:rPr>
                <w:rFonts w:hint="default" w:ascii="Arial" w:hAnsi="Arial" w:cs="Arial"/>
                <w:b w:val="0"/>
                <w:bCs w:val="0"/>
                <w:sz w:val="22"/>
                <w:szCs w:val="22"/>
                <w:lang/>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jc w:val="center"/>
        </w:trPr>
        <w:tc>
          <w:tcPr>
            <w:tcW w:w="497" w:type="pct"/>
            <w:tcBorders>
              <w:top w:val="single" w:color="000000" w:sz="8" w:space="0"/>
              <w:left w:val="single" w:color="000000" w:sz="8" w:space="0"/>
              <w:bottom w:val="single" w:color="000000" w:sz="8" w:space="0"/>
              <w:right w:val="nil"/>
            </w:tcBorders>
            <w:shd w:val="clear" w:color="auto" w:fill="FF0000"/>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Centroide</w:t>
            </w:r>
            <w:r>
              <w:rPr>
                <w:rFonts w:hint="default" w:ascii="Arial" w:hAnsi="Arial" w:cs="Arial"/>
                <w:b w:val="0"/>
                <w:bCs w:val="0"/>
                <w:sz w:val="22"/>
                <w:szCs w:val="22"/>
                <w:lang w:eastAsia="zh-CN"/>
              </w:rPr>
              <w:br w:type="textWrapping"/>
            </w:r>
            <w:r>
              <w:rPr>
                <w:rFonts w:hint="default" w:ascii="Arial" w:hAnsi="Arial" w:cs="Arial"/>
                <w:b w:val="0"/>
                <w:bCs w:val="0"/>
                <w:sz w:val="22"/>
                <w:szCs w:val="22"/>
                <w:lang w:eastAsia="zh-CN"/>
              </w:rPr>
              <w:t>rojo</w:t>
            </w:r>
          </w:p>
        </w:tc>
        <w:tc>
          <w:tcPr>
            <w:tcW w:w="458" w:type="pct"/>
            <w:tcBorders>
              <w:top w:val="single" w:color="000000" w:sz="8" w:space="0"/>
              <w:left w:val="single" w:color="000000" w:sz="8" w:space="0"/>
              <w:bottom w:val="single" w:color="000000" w:sz="8"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458" w:type="pct"/>
            <w:tcBorders>
              <w:top w:val="single" w:color="000000" w:sz="8" w:space="0"/>
              <w:left w:val="nil"/>
              <w:bottom w:val="single" w:color="000000" w:sz="8"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69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830"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8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50"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275"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351" w:type="pct"/>
            <w:tcBorders>
              <w:top w:val="nil"/>
              <w:left w:val="nil"/>
              <w:bottom w:val="nil"/>
              <w:right w:val="nil"/>
            </w:tcBorders>
            <w:shd w:val="clear"/>
            <w:noWrap/>
            <w:vAlign w:val="center"/>
          </w:tcPr>
          <w:p>
            <w:pPr>
              <w:rPr>
                <w:rFonts w:hint="default" w:ascii="Arial" w:hAnsi="Arial" w:cs="Arial"/>
                <w:b w:val="0"/>
                <w:bCs w:val="0"/>
                <w:sz w:val="22"/>
                <w:szCs w:val="22"/>
                <w:lang/>
              </w:rPr>
            </w:pPr>
          </w:p>
        </w:tc>
      </w:tr>
    </w:tbl>
    <w:p>
      <w:pPr>
        <w:rPr>
          <w:rFonts w:hint="default" w:ascii="Arial" w:hAnsi="Arial" w:cs="Arial"/>
          <w:b w:val="0"/>
          <w:bCs w:val="0"/>
          <w:sz w:val="22"/>
          <w:szCs w:val="22"/>
          <w:lang/>
        </w:rPr>
      </w:pPr>
    </w:p>
    <w:p>
      <w:pPr>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60288" behindDoc="1" locked="0" layoutInCell="1" allowOverlap="1">
            <wp:simplePos x="0" y="0"/>
            <wp:positionH relativeFrom="column">
              <wp:posOffset>1082675</wp:posOffset>
            </wp:positionH>
            <wp:positionV relativeFrom="paragraph">
              <wp:posOffset>10795</wp:posOffset>
            </wp:positionV>
            <wp:extent cx="4314825" cy="2879725"/>
            <wp:effectExtent l="0" t="0" r="9525" b="15875"/>
            <wp:wrapNone/>
            <wp:docPr id="12" name="Imagen 12" descr="iteracion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n 12" descr="iteracion_2"/>
                    <pic:cNvPicPr>
                      <a:picLocks noChangeAspect="true"/>
                    </pic:cNvPicPr>
                  </pic:nvPicPr>
                  <pic:blipFill>
                    <a:blip r:embed="rId10"/>
                    <a:stretch>
                      <a:fillRect/>
                    </a:stretch>
                  </pic:blipFill>
                  <pic:spPr>
                    <a:xfrm>
                      <a:off x="0" y="0"/>
                      <a:ext cx="4314825" cy="2879725"/>
                    </a:xfrm>
                    <a:prstGeom prst="rect">
                      <a:avLst/>
                    </a:prstGeom>
                  </pic:spPr>
                </pic:pic>
              </a:graphicData>
            </a:graphic>
          </wp:anchor>
        </w:drawing>
      </w: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tbl>
      <w:tblPr>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170"/>
        <w:gridCol w:w="1501"/>
        <w:gridCol w:w="1501"/>
        <w:gridCol w:w="1586"/>
        <w:gridCol w:w="1953"/>
        <w:gridCol w:w="1549"/>
        <w:gridCol w:w="986"/>
        <w:gridCol w:w="363"/>
        <w:gridCol w:w="4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96"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563"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563"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6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9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1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1205" w:type="pct"/>
            <w:gridSpan w:val="3"/>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Iteración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96" w:type="pct"/>
            <w:tcBorders>
              <w:top w:val="single" w:color="000000" w:sz="8"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PUNTO</w:t>
            </w:r>
          </w:p>
        </w:tc>
        <w:tc>
          <w:tcPr>
            <w:tcW w:w="563" w:type="pct"/>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X</w:t>
            </w:r>
          </w:p>
        </w:tc>
        <w:tc>
          <w:tcPr>
            <w:tcW w:w="563" w:type="pct"/>
            <w:tcBorders>
              <w:top w:val="single" w:color="000000" w:sz="8"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Y</w:t>
            </w:r>
          </w:p>
        </w:tc>
        <w:tc>
          <w:tcPr>
            <w:tcW w:w="664" w:type="pct"/>
            <w:tcBorders>
              <w:top w:val="single" w:color="000000" w:sz="8" w:space="0"/>
              <w:left w:val="single" w:color="000000" w:sz="8" w:space="0"/>
              <w:bottom w:val="single" w:color="000000" w:sz="8"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azul</w:t>
            </w:r>
          </w:p>
        </w:tc>
        <w:tc>
          <w:tcPr>
            <w:tcW w:w="792" w:type="pct"/>
            <w:tcBorders>
              <w:top w:val="single" w:color="000000" w:sz="8" w:space="0"/>
              <w:left w:val="single" w:color="000000" w:sz="8" w:space="0"/>
              <w:bottom w:val="single" w:color="000000" w:sz="8"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amarillo</w:t>
            </w:r>
          </w:p>
        </w:tc>
        <w:tc>
          <w:tcPr>
            <w:tcW w:w="714" w:type="pct"/>
            <w:tcBorders>
              <w:top w:val="single" w:color="000000" w:sz="8" w:space="0"/>
              <w:left w:val="nil"/>
              <w:bottom w:val="single" w:color="000000" w:sz="8"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Distancia rojo</w:t>
            </w:r>
          </w:p>
        </w:tc>
        <w:tc>
          <w:tcPr>
            <w:tcW w:w="656" w:type="pct"/>
            <w:tcBorders>
              <w:top w:val="single" w:color="000000" w:sz="8"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PUNTO</w:t>
            </w:r>
          </w:p>
        </w:tc>
        <w:tc>
          <w:tcPr>
            <w:tcW w:w="241" w:type="pct"/>
            <w:tcBorders>
              <w:top w:val="single" w:color="000000" w:sz="8"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X</w:t>
            </w:r>
          </w:p>
        </w:tc>
        <w:tc>
          <w:tcPr>
            <w:tcW w:w="307" w:type="pct"/>
            <w:tcBorders>
              <w:top w:val="single" w:color="000000" w:sz="8"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6" w:type="pct"/>
            <w:tcBorders>
              <w:top w:val="nil"/>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A1</w:t>
            </w:r>
          </w:p>
        </w:tc>
        <w:tc>
          <w:tcPr>
            <w:tcW w:w="563" w:type="pct"/>
            <w:tcBorders>
              <w:top w:val="single" w:color="000000" w:sz="8"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563" w:type="pct"/>
            <w:tcBorders>
              <w:top w:val="nil"/>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10</w:t>
            </w:r>
          </w:p>
        </w:tc>
        <w:tc>
          <w:tcPr>
            <w:tcW w:w="66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1.490711985</w:t>
            </w:r>
          </w:p>
        </w:tc>
        <w:tc>
          <w:tcPr>
            <w:tcW w:w="792"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6.656763478</w:t>
            </w:r>
          </w:p>
        </w:tc>
        <w:tc>
          <w:tcPr>
            <w:tcW w:w="714"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8.062257748</w:t>
            </w:r>
          </w:p>
        </w:tc>
        <w:tc>
          <w:tcPr>
            <w:tcW w:w="656" w:type="pct"/>
            <w:tcBorders>
              <w:top w:val="nil"/>
              <w:left w:val="single" w:color="000000" w:sz="8" w:space="0"/>
              <w:bottom w:val="single" w:color="000000" w:sz="4"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A1</w:t>
            </w:r>
          </w:p>
        </w:tc>
        <w:tc>
          <w:tcPr>
            <w:tcW w:w="241" w:type="pct"/>
            <w:tcBorders>
              <w:top w:val="single" w:color="000000" w:sz="8" w:space="0"/>
              <w:left w:val="single" w:color="000000" w:sz="8" w:space="0"/>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307" w:type="pct"/>
            <w:tcBorders>
              <w:top w:val="nil"/>
              <w:left w:val="nil"/>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6"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A2</w:t>
            </w:r>
          </w:p>
        </w:tc>
        <w:tc>
          <w:tcPr>
            <w:tcW w:w="563"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563"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66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3.726779962</w:t>
            </w:r>
          </w:p>
        </w:tc>
        <w:tc>
          <w:tcPr>
            <w:tcW w:w="792"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3.783186488</w:t>
            </w:r>
          </w:p>
        </w:tc>
        <w:tc>
          <w:tcPr>
            <w:tcW w:w="714"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3.16227766</w:t>
            </w:r>
          </w:p>
        </w:tc>
        <w:tc>
          <w:tcPr>
            <w:tcW w:w="656" w:type="pct"/>
            <w:tcBorders>
              <w:top w:val="single" w:color="000000" w:sz="4" w:space="0"/>
              <w:left w:val="single" w:color="000000" w:sz="8" w:space="0"/>
              <w:bottom w:val="single" w:color="000000" w:sz="4" w:space="0"/>
              <w:right w:val="nil"/>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A2</w:t>
            </w:r>
          </w:p>
        </w:tc>
        <w:tc>
          <w:tcPr>
            <w:tcW w:w="241" w:type="pct"/>
            <w:tcBorders>
              <w:top w:val="single" w:color="000000" w:sz="4" w:space="0"/>
              <w:left w:val="single" w:color="000000" w:sz="8" w:space="0"/>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307" w:type="pct"/>
            <w:tcBorders>
              <w:top w:val="single" w:color="000000" w:sz="4" w:space="0"/>
              <w:left w:val="nil"/>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6"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A3</w:t>
            </w:r>
          </w:p>
        </w:tc>
        <w:tc>
          <w:tcPr>
            <w:tcW w:w="563"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w:t>
            </w:r>
          </w:p>
        </w:tc>
        <w:tc>
          <w:tcPr>
            <w:tcW w:w="563"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66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7.086763875</w:t>
            </w:r>
          </w:p>
        </w:tc>
        <w:tc>
          <w:tcPr>
            <w:tcW w:w="792"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2.304886114</w:t>
            </w:r>
          </w:p>
        </w:tc>
        <w:tc>
          <w:tcPr>
            <w:tcW w:w="714"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7.280109889</w:t>
            </w:r>
          </w:p>
        </w:tc>
        <w:tc>
          <w:tcPr>
            <w:tcW w:w="656"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A3</w:t>
            </w:r>
          </w:p>
        </w:tc>
        <w:tc>
          <w:tcPr>
            <w:tcW w:w="241"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w:t>
            </w:r>
          </w:p>
        </w:tc>
        <w:tc>
          <w:tcPr>
            <w:tcW w:w="307"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6"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A4</w:t>
            </w:r>
          </w:p>
        </w:tc>
        <w:tc>
          <w:tcPr>
            <w:tcW w:w="563"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563"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66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1.795054936</w:t>
            </w:r>
          </w:p>
        </w:tc>
        <w:tc>
          <w:tcPr>
            <w:tcW w:w="792"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4.506939094</w:t>
            </w:r>
          </w:p>
        </w:tc>
        <w:tc>
          <w:tcPr>
            <w:tcW w:w="714"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5.099019514</w:t>
            </w:r>
          </w:p>
        </w:tc>
        <w:tc>
          <w:tcPr>
            <w:tcW w:w="656" w:type="pct"/>
            <w:tcBorders>
              <w:top w:val="single" w:color="000000" w:sz="4" w:space="0"/>
              <w:left w:val="single" w:color="000000" w:sz="8" w:space="0"/>
              <w:bottom w:val="single" w:color="000000" w:sz="4" w:space="0"/>
              <w:right w:val="nil"/>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A4</w:t>
            </w:r>
          </w:p>
        </w:tc>
        <w:tc>
          <w:tcPr>
            <w:tcW w:w="241" w:type="pct"/>
            <w:tcBorders>
              <w:top w:val="single" w:color="000000" w:sz="4" w:space="0"/>
              <w:left w:val="single" w:color="000000" w:sz="8" w:space="0"/>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307" w:type="pct"/>
            <w:tcBorders>
              <w:top w:val="single" w:color="000000" w:sz="4" w:space="0"/>
              <w:left w:val="nil"/>
              <w:bottom w:val="single" w:color="000000" w:sz="4"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6"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A5</w:t>
            </w:r>
          </w:p>
        </w:tc>
        <w:tc>
          <w:tcPr>
            <w:tcW w:w="563"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563"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c>
          <w:tcPr>
            <w:tcW w:w="66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5.676462122</w:t>
            </w:r>
          </w:p>
        </w:tc>
        <w:tc>
          <w:tcPr>
            <w:tcW w:w="792"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1.346291202</w:t>
            </w:r>
          </w:p>
        </w:tc>
        <w:tc>
          <w:tcPr>
            <w:tcW w:w="714"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6.708203932</w:t>
            </w:r>
          </w:p>
        </w:tc>
        <w:tc>
          <w:tcPr>
            <w:tcW w:w="656"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A5</w:t>
            </w:r>
          </w:p>
        </w:tc>
        <w:tc>
          <w:tcPr>
            <w:tcW w:w="241"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w:t>
            </w:r>
          </w:p>
        </w:tc>
        <w:tc>
          <w:tcPr>
            <w:tcW w:w="307"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6"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A6</w:t>
            </w:r>
          </w:p>
        </w:tc>
        <w:tc>
          <w:tcPr>
            <w:tcW w:w="563"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w:t>
            </w:r>
          </w:p>
        </w:tc>
        <w:tc>
          <w:tcPr>
            <w:tcW w:w="563"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66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5.734883511</w:t>
            </w:r>
          </w:p>
        </w:tc>
        <w:tc>
          <w:tcPr>
            <w:tcW w:w="792"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0.559016994</w:t>
            </w:r>
          </w:p>
        </w:tc>
        <w:tc>
          <w:tcPr>
            <w:tcW w:w="714"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5.385164807</w:t>
            </w:r>
          </w:p>
        </w:tc>
        <w:tc>
          <w:tcPr>
            <w:tcW w:w="656" w:type="pct"/>
            <w:tcBorders>
              <w:top w:val="single" w:color="000000" w:sz="4" w:space="0"/>
              <w:left w:val="single" w:color="000000" w:sz="8" w:space="0"/>
              <w:bottom w:val="single" w:color="000000" w:sz="4" w:space="0"/>
              <w:right w:val="nil"/>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A6</w:t>
            </w:r>
          </w:p>
        </w:tc>
        <w:tc>
          <w:tcPr>
            <w:tcW w:w="241" w:type="pct"/>
            <w:tcBorders>
              <w:top w:val="single" w:color="000000" w:sz="4" w:space="0"/>
              <w:left w:val="single" w:color="000000" w:sz="8" w:space="0"/>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w:t>
            </w:r>
          </w:p>
        </w:tc>
        <w:tc>
          <w:tcPr>
            <w:tcW w:w="307" w:type="pct"/>
            <w:tcBorders>
              <w:top w:val="single" w:color="000000" w:sz="4" w:space="0"/>
              <w:left w:val="nil"/>
              <w:bottom w:val="single" w:color="000000" w:sz="4"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96"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A7</w:t>
            </w:r>
          </w:p>
        </w:tc>
        <w:tc>
          <w:tcPr>
            <w:tcW w:w="563"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563" w:type="pct"/>
            <w:tcBorders>
              <w:top w:val="single" w:color="000000" w:sz="4" w:space="0"/>
              <w:left w:val="nil"/>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664"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6.871842709</w:t>
            </w:r>
          </w:p>
        </w:tc>
        <w:tc>
          <w:tcPr>
            <w:tcW w:w="792" w:type="pct"/>
            <w:tcBorders>
              <w:top w:val="single" w:color="000000" w:sz="4" w:space="0"/>
              <w:left w:val="single" w:color="000000" w:sz="8" w:space="0"/>
              <w:bottom w:val="single" w:color="000000" w:sz="4"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5.367727638</w:t>
            </w:r>
          </w:p>
        </w:tc>
        <w:tc>
          <w:tcPr>
            <w:tcW w:w="714" w:type="pct"/>
            <w:tcBorders>
              <w:top w:val="single" w:color="000000" w:sz="4" w:space="0"/>
              <w:left w:val="single" w:color="000000" w:sz="8" w:space="0"/>
              <w:bottom w:val="single" w:color="000000" w:sz="4"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0</w:t>
            </w:r>
          </w:p>
        </w:tc>
        <w:tc>
          <w:tcPr>
            <w:tcW w:w="656" w:type="pct"/>
            <w:tcBorders>
              <w:top w:val="single" w:color="000000" w:sz="4" w:space="0"/>
              <w:left w:val="single" w:color="000000" w:sz="8" w:space="0"/>
              <w:bottom w:val="single" w:color="000000" w:sz="4" w:space="0"/>
              <w:right w:val="nil"/>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A7</w:t>
            </w:r>
          </w:p>
        </w:tc>
        <w:tc>
          <w:tcPr>
            <w:tcW w:w="241" w:type="pct"/>
            <w:tcBorders>
              <w:top w:val="single" w:color="000000" w:sz="4" w:space="0"/>
              <w:left w:val="single" w:color="000000" w:sz="8" w:space="0"/>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307" w:type="pct"/>
            <w:tcBorders>
              <w:top w:val="single" w:color="000000" w:sz="4" w:space="0"/>
              <w:left w:val="nil"/>
              <w:bottom w:val="single" w:color="000000" w:sz="4"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96" w:type="pct"/>
            <w:tcBorders>
              <w:top w:val="single" w:color="000000" w:sz="4"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A8</w:t>
            </w:r>
          </w:p>
        </w:tc>
        <w:tc>
          <w:tcPr>
            <w:tcW w:w="563" w:type="pct"/>
            <w:tcBorders>
              <w:top w:val="single" w:color="000000" w:sz="4"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563" w:type="pct"/>
            <w:tcBorders>
              <w:top w:val="single" w:color="000000" w:sz="4" w:space="0"/>
              <w:left w:val="nil"/>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9</w:t>
            </w:r>
          </w:p>
        </w:tc>
        <w:tc>
          <w:tcPr>
            <w:tcW w:w="664" w:type="pct"/>
            <w:tcBorders>
              <w:top w:val="single" w:color="000000" w:sz="4"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1.374368542</w:t>
            </w:r>
          </w:p>
        </w:tc>
        <w:tc>
          <w:tcPr>
            <w:tcW w:w="792" w:type="pct"/>
            <w:tcBorders>
              <w:top w:val="single" w:color="000000" w:sz="4" w:space="0"/>
              <w:left w:val="single" w:color="000000" w:sz="8" w:space="0"/>
              <w:bottom w:val="single" w:color="000000" w:sz="8" w:space="0"/>
              <w:right w:val="nil"/>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4.828301979</w:t>
            </w:r>
          </w:p>
        </w:tc>
        <w:tc>
          <w:tcPr>
            <w:tcW w:w="714" w:type="pct"/>
            <w:tcBorders>
              <w:top w:val="single" w:color="000000" w:sz="4" w:space="0"/>
              <w:left w:val="single" w:color="000000" w:sz="8" w:space="0"/>
              <w:bottom w:val="single" w:color="000000" w:sz="8" w:space="0"/>
              <w:right w:val="single" w:color="000000" w:sz="8" w:space="0"/>
            </w:tcBorders>
            <w:shd w:val="clear"/>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7.615773106</w:t>
            </w:r>
          </w:p>
        </w:tc>
        <w:tc>
          <w:tcPr>
            <w:tcW w:w="656" w:type="pct"/>
            <w:tcBorders>
              <w:top w:val="single" w:color="000000" w:sz="4" w:space="0"/>
              <w:left w:val="single" w:color="000000" w:sz="8" w:space="0"/>
              <w:bottom w:val="single" w:color="000000" w:sz="8" w:space="0"/>
              <w:right w:val="nil"/>
            </w:tcBorders>
            <w:shd w:val="clear" w:color="auto" w:fill="00B0F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A8</w:t>
            </w:r>
          </w:p>
        </w:tc>
        <w:tc>
          <w:tcPr>
            <w:tcW w:w="241" w:type="pct"/>
            <w:tcBorders>
              <w:top w:val="single" w:color="000000" w:sz="4" w:space="0"/>
              <w:left w:val="single" w:color="000000" w:sz="8" w:space="0"/>
              <w:bottom w:val="single" w:color="000000" w:sz="8" w:space="0"/>
              <w:right w:val="single" w:color="000000" w:sz="8" w:space="0"/>
            </w:tcBorders>
            <w:shd w:val="clear" w:color="auto" w:fill="00B0F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w:t>
            </w:r>
          </w:p>
        </w:tc>
        <w:tc>
          <w:tcPr>
            <w:tcW w:w="307" w:type="pct"/>
            <w:tcBorders>
              <w:top w:val="single" w:color="000000" w:sz="4" w:space="0"/>
              <w:left w:val="nil"/>
              <w:bottom w:val="single" w:color="000000" w:sz="8" w:space="0"/>
              <w:right w:val="single" w:color="000000" w:sz="8" w:space="0"/>
            </w:tcBorders>
            <w:shd w:val="clear" w:color="auto" w:fill="00B0F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496" w:type="pct"/>
            <w:tcBorders>
              <w:top w:val="nil"/>
              <w:left w:val="single" w:color="000000" w:sz="8" w:space="0"/>
              <w:bottom w:val="single" w:color="000000" w:sz="8" w:space="0"/>
              <w:right w:val="nil"/>
            </w:tcBorders>
            <w:shd w:val="clear" w:color="auto" w:fill="5B9BD5"/>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Centroide</w:t>
            </w:r>
            <w:r>
              <w:rPr>
                <w:rFonts w:hint="default" w:ascii="Arial" w:hAnsi="Arial" w:cs="Arial"/>
                <w:b w:val="0"/>
                <w:bCs w:val="0"/>
                <w:sz w:val="22"/>
                <w:szCs w:val="22"/>
                <w:lang w:eastAsia="zh-CN"/>
              </w:rPr>
              <w:br w:type="textWrapping"/>
            </w:r>
            <w:r>
              <w:rPr>
                <w:rFonts w:hint="default" w:ascii="Arial" w:hAnsi="Arial" w:cs="Arial"/>
                <w:b w:val="0"/>
                <w:bCs w:val="0"/>
                <w:sz w:val="22"/>
                <w:szCs w:val="22"/>
                <w:lang w:eastAsia="zh-CN"/>
              </w:rPr>
              <w:t>azul</w:t>
            </w:r>
          </w:p>
        </w:tc>
        <w:tc>
          <w:tcPr>
            <w:tcW w:w="563" w:type="pct"/>
            <w:tcBorders>
              <w:top w:val="nil"/>
              <w:left w:val="single" w:color="000000" w:sz="8" w:space="0"/>
              <w:bottom w:val="single" w:color="000000" w:sz="8"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2.666666667</w:t>
            </w:r>
          </w:p>
        </w:tc>
        <w:tc>
          <w:tcPr>
            <w:tcW w:w="563" w:type="pct"/>
            <w:tcBorders>
              <w:top w:val="nil"/>
              <w:left w:val="nil"/>
              <w:bottom w:val="single" w:color="000000" w:sz="8" w:space="0"/>
              <w:right w:val="single" w:color="000000" w:sz="8" w:space="0"/>
            </w:tcBorders>
            <w:shd w:val="clear" w:color="auto" w:fill="5B9BD5"/>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8.666666667</w:t>
            </w:r>
          </w:p>
        </w:tc>
        <w:tc>
          <w:tcPr>
            <w:tcW w:w="66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9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1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56"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241"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307" w:type="pct"/>
            <w:tcBorders>
              <w:top w:val="nil"/>
              <w:left w:val="nil"/>
              <w:bottom w:val="nil"/>
              <w:right w:val="nil"/>
            </w:tcBorders>
            <w:shd w:val="clear"/>
            <w:noWrap/>
            <w:vAlign w:val="center"/>
          </w:tcPr>
          <w:p>
            <w:pPr>
              <w:rPr>
                <w:rFonts w:hint="default" w:ascii="Arial" w:hAnsi="Arial" w:cs="Arial"/>
                <w:b w:val="0"/>
                <w:bCs w:val="0"/>
                <w:sz w:val="22"/>
                <w:szCs w:val="22"/>
                <w:lang/>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jc w:val="center"/>
        </w:trPr>
        <w:tc>
          <w:tcPr>
            <w:tcW w:w="496" w:type="pct"/>
            <w:tcBorders>
              <w:top w:val="single" w:color="000000" w:sz="8" w:space="0"/>
              <w:left w:val="single" w:color="000000" w:sz="8" w:space="0"/>
              <w:bottom w:val="single" w:color="000000" w:sz="8" w:space="0"/>
              <w:right w:val="nil"/>
            </w:tcBorders>
            <w:shd w:val="clear" w:color="auto" w:fill="FFFF00"/>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 xml:space="preserve">Centroide </w:t>
            </w:r>
            <w:r>
              <w:rPr>
                <w:rFonts w:hint="default" w:ascii="Arial" w:hAnsi="Arial" w:cs="Arial"/>
                <w:b w:val="0"/>
                <w:bCs w:val="0"/>
                <w:sz w:val="22"/>
                <w:szCs w:val="22"/>
                <w:lang w:eastAsia="zh-CN"/>
              </w:rPr>
              <w:br w:type="textWrapping"/>
            </w:r>
            <w:r>
              <w:rPr>
                <w:rFonts w:hint="default" w:ascii="Arial" w:hAnsi="Arial" w:cs="Arial"/>
                <w:b w:val="0"/>
                <w:bCs w:val="0"/>
                <w:sz w:val="22"/>
                <w:szCs w:val="22"/>
                <w:lang w:eastAsia="zh-CN"/>
              </w:rPr>
              <w:t>amarillo</w:t>
            </w:r>
          </w:p>
        </w:tc>
        <w:tc>
          <w:tcPr>
            <w:tcW w:w="563" w:type="pct"/>
            <w:tcBorders>
              <w:top w:val="single" w:color="000000" w:sz="8" w:space="0"/>
              <w:left w:val="single" w:color="000000" w:sz="8" w:space="0"/>
              <w:bottom w:val="single" w:color="000000" w:sz="8"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5.75</w:t>
            </w:r>
          </w:p>
        </w:tc>
        <w:tc>
          <w:tcPr>
            <w:tcW w:w="563" w:type="pct"/>
            <w:tcBorders>
              <w:top w:val="single" w:color="000000" w:sz="8" w:space="0"/>
              <w:left w:val="single" w:color="000000" w:sz="8" w:space="0"/>
              <w:bottom w:val="single" w:color="000000" w:sz="8" w:space="0"/>
              <w:right w:val="single" w:color="000000" w:sz="8" w:space="0"/>
            </w:tcBorders>
            <w:shd w:val="clear" w:color="auto" w:fill="FFFF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4.5</w:t>
            </w:r>
          </w:p>
        </w:tc>
        <w:tc>
          <w:tcPr>
            <w:tcW w:w="66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9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1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56"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241"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307" w:type="pct"/>
            <w:tcBorders>
              <w:top w:val="nil"/>
              <w:left w:val="nil"/>
              <w:bottom w:val="nil"/>
              <w:right w:val="nil"/>
            </w:tcBorders>
            <w:shd w:val="clear"/>
            <w:noWrap/>
            <w:vAlign w:val="center"/>
          </w:tcPr>
          <w:p>
            <w:pPr>
              <w:rPr>
                <w:rFonts w:hint="default" w:ascii="Arial" w:hAnsi="Arial" w:cs="Arial"/>
                <w:b w:val="0"/>
                <w:bCs w:val="0"/>
                <w:sz w:val="22"/>
                <w:szCs w:val="22"/>
                <w:lang/>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jc w:val="center"/>
        </w:trPr>
        <w:tc>
          <w:tcPr>
            <w:tcW w:w="496" w:type="pct"/>
            <w:tcBorders>
              <w:top w:val="single" w:color="000000" w:sz="8" w:space="0"/>
              <w:left w:val="single" w:color="000000" w:sz="8" w:space="0"/>
              <w:bottom w:val="single" w:color="000000" w:sz="8" w:space="0"/>
              <w:right w:val="nil"/>
            </w:tcBorders>
            <w:shd w:val="clear" w:color="auto" w:fill="FF0000"/>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Centroide</w:t>
            </w:r>
            <w:r>
              <w:rPr>
                <w:rFonts w:hint="default" w:ascii="Arial" w:hAnsi="Arial" w:cs="Arial"/>
                <w:b w:val="0"/>
                <w:bCs w:val="0"/>
                <w:sz w:val="22"/>
                <w:szCs w:val="22"/>
                <w:lang w:eastAsia="zh-CN"/>
              </w:rPr>
              <w:br w:type="textWrapping"/>
            </w:r>
            <w:r>
              <w:rPr>
                <w:rFonts w:hint="default" w:ascii="Arial" w:hAnsi="Arial" w:cs="Arial"/>
                <w:b w:val="0"/>
                <w:bCs w:val="0"/>
                <w:sz w:val="22"/>
                <w:szCs w:val="22"/>
                <w:lang w:eastAsia="zh-CN"/>
              </w:rPr>
              <w:t>rojo</w:t>
            </w:r>
          </w:p>
        </w:tc>
        <w:tc>
          <w:tcPr>
            <w:tcW w:w="563" w:type="pct"/>
            <w:tcBorders>
              <w:top w:val="single" w:color="000000" w:sz="8" w:space="0"/>
              <w:left w:val="single" w:color="000000" w:sz="8" w:space="0"/>
              <w:bottom w:val="single" w:color="000000" w:sz="8"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1</w:t>
            </w:r>
          </w:p>
        </w:tc>
        <w:tc>
          <w:tcPr>
            <w:tcW w:w="563" w:type="pct"/>
            <w:tcBorders>
              <w:top w:val="single" w:color="000000" w:sz="8" w:space="0"/>
              <w:left w:val="nil"/>
              <w:bottom w:val="single" w:color="000000" w:sz="8" w:space="0"/>
              <w:right w:val="single" w:color="000000" w:sz="8" w:space="0"/>
            </w:tcBorders>
            <w:shd w:val="clear" w:color="auto" w:fill="FF0000"/>
            <w:noWrap/>
            <w:vAlign w:val="center"/>
          </w:tcPr>
          <w:p>
            <w:pPr>
              <w:rPr>
                <w:rFonts w:hint="default" w:ascii="Arial" w:hAnsi="Arial" w:cs="Arial"/>
                <w:b w:val="0"/>
                <w:bCs w:val="0"/>
                <w:sz w:val="22"/>
                <w:szCs w:val="22"/>
                <w:lang/>
              </w:rPr>
            </w:pPr>
            <w:r>
              <w:rPr>
                <w:rFonts w:hint="default" w:ascii="Arial" w:hAnsi="Arial" w:cs="Arial"/>
                <w:b w:val="0"/>
                <w:bCs w:val="0"/>
                <w:sz w:val="22"/>
                <w:szCs w:val="22"/>
                <w:lang w:eastAsia="zh-CN"/>
              </w:rPr>
              <w:t>2</w:t>
            </w:r>
          </w:p>
        </w:tc>
        <w:tc>
          <w:tcPr>
            <w:tcW w:w="66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92"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714"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656"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241" w:type="pct"/>
            <w:tcBorders>
              <w:top w:val="nil"/>
              <w:left w:val="nil"/>
              <w:bottom w:val="nil"/>
              <w:right w:val="nil"/>
            </w:tcBorders>
            <w:shd w:val="clear"/>
            <w:noWrap/>
            <w:vAlign w:val="center"/>
          </w:tcPr>
          <w:p>
            <w:pPr>
              <w:rPr>
                <w:rFonts w:hint="default" w:ascii="Arial" w:hAnsi="Arial" w:cs="Arial"/>
                <w:b w:val="0"/>
                <w:bCs w:val="0"/>
                <w:sz w:val="22"/>
                <w:szCs w:val="22"/>
                <w:lang/>
              </w:rPr>
            </w:pPr>
          </w:p>
        </w:tc>
        <w:tc>
          <w:tcPr>
            <w:tcW w:w="307" w:type="pct"/>
            <w:tcBorders>
              <w:top w:val="nil"/>
              <w:left w:val="nil"/>
              <w:bottom w:val="nil"/>
              <w:right w:val="nil"/>
            </w:tcBorders>
            <w:shd w:val="clear"/>
            <w:noWrap/>
            <w:vAlign w:val="center"/>
          </w:tcPr>
          <w:p>
            <w:pPr>
              <w:rPr>
                <w:rFonts w:hint="default" w:ascii="Arial" w:hAnsi="Arial" w:cs="Arial"/>
                <w:b w:val="0"/>
                <w:bCs w:val="0"/>
                <w:sz w:val="22"/>
                <w:szCs w:val="22"/>
                <w:lang/>
              </w:rPr>
            </w:pPr>
          </w:p>
        </w:tc>
      </w:tr>
    </w:tbl>
    <w:p>
      <w:pPr>
        <w:rPr>
          <w:rFonts w:hint="default" w:ascii="Arial" w:hAnsi="Arial" w:cs="Arial"/>
          <w:b w:val="0"/>
          <w:bCs w:val="0"/>
          <w:sz w:val="22"/>
          <w:szCs w:val="22"/>
          <w:lang/>
        </w:rPr>
      </w:pPr>
    </w:p>
    <w:p>
      <w:pPr>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61312" behindDoc="1" locked="0" layoutInCell="1" allowOverlap="1">
            <wp:simplePos x="0" y="0"/>
            <wp:positionH relativeFrom="column">
              <wp:posOffset>1082675</wp:posOffset>
            </wp:positionH>
            <wp:positionV relativeFrom="paragraph">
              <wp:posOffset>89535</wp:posOffset>
            </wp:positionV>
            <wp:extent cx="4314825" cy="2879725"/>
            <wp:effectExtent l="0" t="0" r="9525" b="15875"/>
            <wp:wrapNone/>
            <wp:docPr id="13" name="Imagen 13" descr="iteracion_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agen 13" descr="iteracion_3"/>
                    <pic:cNvPicPr>
                      <a:picLocks noChangeAspect="true"/>
                    </pic:cNvPicPr>
                  </pic:nvPicPr>
                  <pic:blipFill>
                    <a:blip r:embed="rId11"/>
                    <a:stretch>
                      <a:fillRect/>
                    </a:stretch>
                  </pic:blipFill>
                  <pic:spPr>
                    <a:xfrm>
                      <a:off x="0" y="0"/>
                      <a:ext cx="4314825" cy="2879725"/>
                    </a:xfrm>
                    <a:prstGeom prst="rect">
                      <a:avLst/>
                    </a:prstGeom>
                  </pic:spPr>
                </pic:pic>
              </a:graphicData>
            </a:graphic>
          </wp:anchor>
        </w:drawing>
      </w: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r>
        <w:rPr>
          <w:rFonts w:hint="default" w:ascii="Arial" w:hAnsi="Arial" w:cs="Arial"/>
          <w:b w:val="0"/>
          <w:bCs w:val="0"/>
          <w:sz w:val="22"/>
          <w:szCs w:val="22"/>
          <w:lang/>
        </w:rPr>
        <w:br w:type="page"/>
      </w:r>
    </w:p>
    <w:p>
      <w:pPr>
        <w:rPr>
          <w:rFonts w:hint="default" w:ascii="Arial" w:hAnsi="Arial" w:cs="Arial"/>
          <w:b w:val="0"/>
          <w:bCs w:val="0"/>
          <w:sz w:val="26"/>
          <w:szCs w:val="26"/>
          <w:lang/>
        </w:rPr>
      </w:pPr>
      <w:r>
        <w:rPr>
          <w:rFonts w:hint="default" w:ascii="Arial" w:hAnsi="Arial" w:cs="Arial"/>
          <w:b/>
          <w:bCs/>
          <w:sz w:val="26"/>
          <w:szCs w:val="26"/>
          <w:lang/>
        </w:rPr>
        <w:t>Ejercicio 4</w:t>
      </w:r>
    </w:p>
    <w:p>
      <w:pPr>
        <w:rPr>
          <w:rFonts w:hint="default" w:ascii="Arial" w:hAnsi="Arial" w:cs="Arial"/>
          <w:b w:val="0"/>
          <w:bCs w:val="0"/>
          <w:sz w:val="22"/>
          <w:szCs w:val="22"/>
          <w:lang/>
        </w:rPr>
      </w:pPr>
    </w:p>
    <w:p>
      <w:pPr>
        <w:ind w:firstLine="420" w:firstLineChars="0"/>
        <w:rPr>
          <w:rFonts w:hint="default" w:ascii="Arial" w:hAnsi="Arial" w:cs="Arial"/>
          <w:b w:val="0"/>
          <w:bCs w:val="0"/>
          <w:sz w:val="22"/>
          <w:szCs w:val="22"/>
          <w:lang/>
        </w:rPr>
      </w:pPr>
      <w:r>
        <w:rPr>
          <w:rFonts w:hint="default" w:ascii="Arial" w:hAnsi="Arial" w:cs="Arial"/>
          <w:b w:val="0"/>
          <w:bCs w:val="0"/>
          <w:sz w:val="22"/>
          <w:szCs w:val="22"/>
          <w:lang/>
        </w:rPr>
        <w:t xml:space="preserve">Luego de aplicar el pre-procesamiento necesario, se obtuvo el siguiente agrupamiento al ejecutar K-Means con 3 clusters. Posteriormente se ejecutó el método Elbow para verificar si la decisión fué acertada. </w:t>
      </w:r>
    </w:p>
    <w:p>
      <w:pPr>
        <w:ind w:firstLine="420" w:firstLineChars="0"/>
        <w:rPr>
          <w:rFonts w:hint="default" w:ascii="Arial" w:hAnsi="Arial" w:cs="Arial"/>
          <w:b w:val="0"/>
          <w:bCs w:val="0"/>
          <w:sz w:val="22"/>
          <w:szCs w:val="22"/>
          <w:lang/>
        </w:rPr>
      </w:pPr>
    </w:p>
    <w:p>
      <w:pPr>
        <w:ind w:firstLine="420" w:firstLineChars="0"/>
        <w:rPr>
          <w:rFonts w:hint="default" w:ascii="Arial" w:hAnsi="Arial" w:cs="Arial"/>
          <w:b w:val="0"/>
          <w:bCs w:val="0"/>
          <w:sz w:val="22"/>
          <w:szCs w:val="22"/>
          <w:lang/>
        </w:rPr>
      </w:pPr>
      <w:r>
        <w:rPr>
          <w:rFonts w:hint="default" w:ascii="Arial" w:hAnsi="Arial" w:cs="Arial"/>
          <w:b w:val="0"/>
          <w:bCs w:val="0"/>
          <w:sz w:val="22"/>
          <w:szCs w:val="22"/>
          <w:lang/>
        </w:rPr>
        <w:t>Adicionalmente, se calculó la moda del tipo de trigo en cada cluster resultante para poder tener una suerte de predictor. En las conclusiones se habla de esto.</w:t>
      </w:r>
    </w:p>
    <w:p>
      <w:pPr>
        <w:ind w:firstLine="420" w:firstLineChars="0"/>
        <w:rPr>
          <w:rFonts w:hint="default" w:ascii="Arial" w:hAnsi="Arial" w:cs="Arial"/>
          <w:b w:val="0"/>
          <w:bCs w:val="0"/>
          <w:sz w:val="22"/>
          <w:szCs w:val="22"/>
          <w:lang/>
        </w:rPr>
      </w:pPr>
    </w:p>
    <w:p>
      <w:pPr>
        <w:ind w:firstLine="420" w:firstLineChars="0"/>
        <w:rPr>
          <w:rFonts w:hint="default" w:ascii="Arial" w:hAnsi="Arial" w:cs="Arial"/>
          <w:b w:val="0"/>
          <w:bCs w:val="0"/>
          <w:sz w:val="22"/>
          <w:szCs w:val="22"/>
          <w:lang/>
        </w:rPr>
      </w:pPr>
      <w:r>
        <w:rPr>
          <w:rFonts w:hint="default" w:ascii="Arial" w:hAnsi="Arial" w:cs="Arial"/>
          <w:b w:val="0"/>
          <w:bCs w:val="0"/>
          <w:sz w:val="22"/>
          <w:szCs w:val="22"/>
          <w:lang/>
        </w:rPr>
        <w:t>Para facilitar la interpretación, se muestran primero el gráfico del método Elbow y luego el agrupamiento resultante con las conclusiones al pie del mismo.</w:t>
      </w:r>
    </w:p>
    <w:p>
      <w:pPr>
        <w:rPr>
          <w:rFonts w:hint="default" w:ascii="Arial" w:hAnsi="Arial" w:cs="Arial"/>
          <w:b w:val="0"/>
          <w:bCs w:val="0"/>
          <w:sz w:val="22"/>
          <w:szCs w:val="22"/>
          <w:lang/>
        </w:rPr>
      </w:pPr>
    </w:p>
    <w:p>
      <w:pPr>
        <w:rPr>
          <w:rFonts w:hint="default" w:ascii="Arial" w:hAnsi="Arial" w:cs="Arial"/>
          <w:b/>
          <w:bCs/>
          <w:sz w:val="22"/>
          <w:szCs w:val="22"/>
          <w:lang/>
        </w:rPr>
      </w:pPr>
      <w:r>
        <w:rPr>
          <w:rFonts w:hint="default" w:ascii="Arial" w:hAnsi="Arial" w:cs="Arial"/>
          <w:b/>
          <w:bCs/>
          <w:sz w:val="22"/>
          <w:szCs w:val="22"/>
          <w:lang/>
        </w:rPr>
        <w:t>Observaciones:</w:t>
      </w:r>
    </w:p>
    <w:p>
      <w:pPr>
        <w:numPr>
          <w:ilvl w:val="0"/>
          <w:numId w:val="11"/>
        </w:numPr>
        <w:tabs>
          <w:tab w:val="left" w:pos="425"/>
        </w:tabs>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 xml:space="preserve">Se aplicó K-Means utilizando 3 clusters y como resultado se observa una agrupación de datos bastante correcta. </w:t>
      </w:r>
    </w:p>
    <w:p>
      <w:pPr>
        <w:numPr>
          <w:numId w:val="0"/>
        </w:numPr>
        <w:ind w:leftChars="0"/>
        <w:rPr>
          <w:rFonts w:hint="default" w:ascii="Arial" w:hAnsi="Arial" w:cs="Arial"/>
          <w:b w:val="0"/>
          <w:bCs w:val="0"/>
          <w:sz w:val="22"/>
          <w:szCs w:val="22"/>
          <w:lang/>
        </w:rPr>
      </w:pPr>
    </w:p>
    <w:p>
      <w:pPr>
        <w:numPr>
          <w:ilvl w:val="0"/>
          <w:numId w:val="11"/>
        </w:numPr>
        <w:tabs>
          <w:tab w:val="left" w:pos="425"/>
        </w:tabs>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En el caso de que haya superposiciones de puntos pertenecientes a diferentes clusters, es importante recordar que se puede deber a:</w:t>
      </w:r>
    </w:p>
    <w:p>
      <w:pPr>
        <w:numPr>
          <w:ilvl w:val="1"/>
          <w:numId w:val="11"/>
        </w:numPr>
        <w:tabs>
          <w:tab w:val="left" w:pos="420"/>
        </w:tabs>
        <w:ind w:left="126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Mala selección de clusters.</w:t>
      </w:r>
    </w:p>
    <w:p>
      <w:pPr>
        <w:numPr>
          <w:ilvl w:val="1"/>
          <w:numId w:val="11"/>
        </w:numPr>
        <w:tabs>
          <w:tab w:val="left" w:pos="420"/>
        </w:tabs>
        <w:ind w:left="126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Se están graficando solo dos variables de un dataset multidimensional, por lo tanto puede que una variable clave (que determina a cuál cluster pertenece un punto) no haya sido graficada.</w:t>
      </w:r>
    </w:p>
    <w:p>
      <w:pPr>
        <w:numPr>
          <w:numId w:val="0"/>
        </w:numPr>
        <w:rPr>
          <w:rFonts w:hint="default" w:ascii="Arial" w:hAnsi="Arial" w:cs="Arial"/>
          <w:b w:val="0"/>
          <w:bCs w:val="0"/>
          <w:sz w:val="22"/>
          <w:szCs w:val="22"/>
          <w:lang/>
        </w:rPr>
      </w:pPr>
    </w:p>
    <w:p>
      <w:pPr>
        <w:numPr>
          <w:ilvl w:val="0"/>
          <w:numId w:val="11"/>
        </w:numPr>
        <w:tabs>
          <w:tab w:val="left" w:pos="425"/>
        </w:tabs>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De todas maneras, para determinar la cantidad de clusters que mejor agrupa los datos, se pueden aplicar dos técnicas:</w:t>
      </w:r>
    </w:p>
    <w:p>
      <w:pPr>
        <w:numPr>
          <w:ilvl w:val="1"/>
          <w:numId w:val="11"/>
        </w:numPr>
        <w:tabs>
          <w:tab w:val="left" w:pos="420"/>
        </w:tabs>
        <w:ind w:left="126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Método de Elbow (se realizará a continuación).</w:t>
      </w:r>
    </w:p>
    <w:p>
      <w:pPr>
        <w:numPr>
          <w:ilvl w:val="1"/>
          <w:numId w:val="11"/>
        </w:numPr>
        <w:tabs>
          <w:tab w:val="left" w:pos="420"/>
        </w:tabs>
        <w:ind w:left="126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Coeficiente silueta.</w:t>
      </w: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73600" behindDoc="1" locked="0" layoutInCell="1" allowOverlap="1">
            <wp:simplePos x="0" y="0"/>
            <wp:positionH relativeFrom="column">
              <wp:posOffset>1247140</wp:posOffset>
            </wp:positionH>
            <wp:positionV relativeFrom="paragraph">
              <wp:posOffset>-29845</wp:posOffset>
            </wp:positionV>
            <wp:extent cx="3985895" cy="3774440"/>
            <wp:effectExtent l="0" t="0" r="14605" b="16510"/>
            <wp:wrapNone/>
            <wp:docPr id="15" name="Imagen 15" descr="elbo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agen 15" descr="elbow"/>
                    <pic:cNvPicPr>
                      <a:picLocks noChangeAspect="true"/>
                    </pic:cNvPicPr>
                  </pic:nvPicPr>
                  <pic:blipFill>
                    <a:blip r:embed="rId12"/>
                    <a:stretch>
                      <a:fillRect/>
                    </a:stretch>
                  </pic:blipFill>
                  <pic:spPr>
                    <a:xfrm>
                      <a:off x="0" y="0"/>
                      <a:ext cx="3985895" cy="3774440"/>
                    </a:xfrm>
                    <a:prstGeom prst="rect">
                      <a:avLst/>
                    </a:prstGeom>
                  </pic:spPr>
                </pic:pic>
              </a:graphicData>
            </a:graphic>
          </wp:anchor>
        </w:drawing>
      </w: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numId w:val="0"/>
        </w:numPr>
        <w:tabs>
          <w:tab w:val="left" w:pos="420"/>
        </w:tabs>
        <w:ind w:left="840" w:leftChars="0"/>
        <w:rPr>
          <w:rFonts w:hint="default" w:ascii="Arial" w:hAnsi="Arial" w:cs="Arial"/>
          <w:b w:val="0"/>
          <w:bCs w:val="0"/>
          <w:sz w:val="22"/>
          <w:szCs w:val="22"/>
          <w:lang/>
        </w:rPr>
      </w:pPr>
    </w:p>
    <w:p>
      <w:pPr>
        <w:numPr>
          <w:ilvl w:val="0"/>
          <w:numId w:val="12"/>
        </w:numPr>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El método Elbow nos confirma que la cantidad ideal de clusters es 3 y que la superposición de puntos de diferentes clusters se debe a la maldición de la dimensionalidad explicada anteriormente.</w:t>
      </w:r>
    </w:p>
    <w:p>
      <w:pPr>
        <w:numPr>
          <w:numId w:val="0"/>
        </w:numPr>
        <w:ind w:left="420" w:leftChars="0"/>
        <w:rPr>
          <w:rFonts w:hint="default" w:ascii="Arial" w:hAnsi="Arial" w:cs="Arial"/>
          <w:b w:val="0"/>
          <w:bCs w:val="0"/>
          <w:sz w:val="22"/>
          <w:szCs w:val="22"/>
          <w:lang/>
        </w:rPr>
      </w:pPr>
    </w:p>
    <w:p>
      <w:pPr>
        <w:numPr>
          <w:numId w:val="0"/>
        </w:numPr>
        <w:ind w:left="420" w:leftChars="0"/>
        <w:rPr>
          <w:rFonts w:hint="default" w:ascii="Arial" w:hAnsi="Arial" w:cs="Arial"/>
          <w:b w:val="0"/>
          <w:bCs w:val="0"/>
          <w:sz w:val="22"/>
          <w:szCs w:val="22"/>
          <w:lang/>
        </w:rPr>
      </w:pPr>
    </w:p>
    <w:p>
      <w:pPr>
        <w:numPr>
          <w:numId w:val="0"/>
        </w:numPr>
        <w:ind w:left="420" w:leftChars="0"/>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78720" behindDoc="1" locked="0" layoutInCell="1" allowOverlap="1">
            <wp:simplePos x="0" y="0"/>
            <wp:positionH relativeFrom="column">
              <wp:posOffset>647700</wp:posOffset>
            </wp:positionH>
            <wp:positionV relativeFrom="paragraph">
              <wp:posOffset>159385</wp:posOffset>
            </wp:positionV>
            <wp:extent cx="5186045" cy="4912360"/>
            <wp:effectExtent l="0" t="0" r="0" b="0"/>
            <wp:wrapNone/>
            <wp:docPr id="14" name="Imagen 14" descr="trigo"/>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agen 14" descr="trigo"/>
                    <pic:cNvPicPr>
                      <a:picLocks noChangeAspect="true"/>
                    </pic:cNvPicPr>
                  </pic:nvPicPr>
                  <pic:blipFill>
                    <a:blip r:embed="rId13"/>
                    <a:stretch>
                      <a:fillRect/>
                    </a:stretch>
                  </pic:blipFill>
                  <pic:spPr>
                    <a:xfrm>
                      <a:off x="0" y="0"/>
                      <a:ext cx="5186045" cy="4912360"/>
                    </a:xfrm>
                    <a:prstGeom prst="rect">
                      <a:avLst/>
                    </a:prstGeom>
                  </pic:spPr>
                </pic:pic>
              </a:graphicData>
            </a:graphic>
          </wp:anchor>
        </w:drawing>
      </w: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tabs>
          <w:tab w:val="left" w:pos="420"/>
        </w:tabs>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r>
        <w:rPr>
          <w:rFonts w:hint="default" w:ascii="Arial" w:hAnsi="Arial" w:cs="Arial"/>
          <w:b/>
          <w:bCs/>
          <w:sz w:val="26"/>
          <w:szCs w:val="26"/>
          <w:lang/>
        </w:rPr>
        <w:t>Conclusiones:</w:t>
      </w:r>
    </w:p>
    <w:p>
      <w:pPr>
        <w:numPr>
          <w:ilvl w:val="0"/>
          <w:numId w:val="13"/>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 xml:space="preserve">En el scatterplot se graficaron las variables </w:t>
      </w:r>
      <w:r>
        <w:rPr>
          <w:rFonts w:hint="default" w:ascii="Arial" w:hAnsi="Arial" w:cs="Arial"/>
          <w:b w:val="0"/>
          <w:bCs w:val="0"/>
          <w:i/>
          <w:iCs/>
          <w:sz w:val="22"/>
          <w:szCs w:val="22"/>
          <w:lang/>
        </w:rPr>
        <w:t>área</w:t>
      </w:r>
      <w:r>
        <w:rPr>
          <w:rFonts w:hint="default" w:ascii="Arial" w:hAnsi="Arial" w:cs="Arial"/>
          <w:b w:val="0"/>
          <w:bCs w:val="0"/>
          <w:sz w:val="22"/>
          <w:szCs w:val="22"/>
          <w:lang/>
        </w:rPr>
        <w:t xml:space="preserve"> y</w:t>
      </w:r>
      <w:r>
        <w:rPr>
          <w:rFonts w:hint="default" w:ascii="Arial" w:hAnsi="Arial" w:cs="Arial"/>
          <w:b w:val="0"/>
          <w:bCs w:val="0"/>
          <w:i/>
          <w:iCs/>
          <w:sz w:val="22"/>
          <w:szCs w:val="22"/>
          <w:lang/>
        </w:rPr>
        <w:t xml:space="preserve"> perímetro</w:t>
      </w:r>
      <w:r>
        <w:rPr>
          <w:rFonts w:hint="default" w:ascii="Arial" w:hAnsi="Arial" w:cs="Arial"/>
          <w:b w:val="0"/>
          <w:bCs w:val="0"/>
          <w:sz w:val="22"/>
          <w:szCs w:val="22"/>
          <w:lang/>
        </w:rPr>
        <w:t xml:space="preserve"> del dataset y con cada color y forma se indicó a cuál cluster pertenecía cada tupla del dataframe. </w:t>
      </w:r>
    </w:p>
    <w:p>
      <w:pPr>
        <w:numPr>
          <w:numId w:val="0"/>
        </w:numPr>
        <w:ind w:left="420" w:leftChars="0"/>
        <w:rPr>
          <w:rFonts w:hint="default" w:ascii="Arial" w:hAnsi="Arial" w:cs="Arial"/>
          <w:b w:val="0"/>
          <w:bCs w:val="0"/>
          <w:sz w:val="22"/>
          <w:szCs w:val="22"/>
          <w:lang/>
        </w:rPr>
      </w:pPr>
    </w:p>
    <w:p>
      <w:pPr>
        <w:numPr>
          <w:ilvl w:val="0"/>
          <w:numId w:val="13"/>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A simple vista, y sin importar a qué cluster pertenece cada punto, se puede decir que hay una relación de dependencia lineal entre las variables graficadas (y que está matemáticamente respaldada también, pues son área y perímetro).</w:t>
      </w:r>
    </w:p>
    <w:p>
      <w:pPr>
        <w:numPr>
          <w:numId w:val="0"/>
        </w:numPr>
        <w:ind w:leftChars="0"/>
        <w:rPr>
          <w:rFonts w:hint="default" w:ascii="Arial" w:hAnsi="Arial" w:cs="Arial"/>
          <w:b w:val="0"/>
          <w:bCs w:val="0"/>
          <w:sz w:val="22"/>
          <w:szCs w:val="22"/>
          <w:lang/>
        </w:rPr>
      </w:pPr>
    </w:p>
    <w:p>
      <w:pPr>
        <w:numPr>
          <w:ilvl w:val="0"/>
          <w:numId w:val="13"/>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El cluster #3 representa a los tipos de trigo con mayor área y perímetro de todo el dataset, los cuales pertenecen al trigo de tipo 1.</w:t>
      </w:r>
    </w:p>
    <w:p>
      <w:pPr>
        <w:numPr>
          <w:numId w:val="0"/>
        </w:numPr>
        <w:ind w:leftChars="0"/>
        <w:rPr>
          <w:rFonts w:hint="default" w:ascii="Arial" w:hAnsi="Arial" w:cs="Arial"/>
          <w:b w:val="0"/>
          <w:bCs w:val="0"/>
          <w:sz w:val="22"/>
          <w:szCs w:val="22"/>
          <w:lang/>
        </w:rPr>
      </w:pPr>
    </w:p>
    <w:p>
      <w:pPr>
        <w:numPr>
          <w:ilvl w:val="0"/>
          <w:numId w:val="13"/>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El cluster #2 posee en su mayoría trigo tipo 3. Este tipo de trigo posee un área y un perímetro con valores promedio respecto a los otros dos presentes en el dataset, pues se ubica en el centro del scatter.</w:t>
      </w:r>
    </w:p>
    <w:p>
      <w:pPr>
        <w:numPr>
          <w:numId w:val="0"/>
        </w:numPr>
        <w:ind w:leftChars="0"/>
        <w:rPr>
          <w:rFonts w:hint="default" w:ascii="Arial" w:hAnsi="Arial" w:cs="Arial"/>
          <w:b w:val="0"/>
          <w:bCs w:val="0"/>
          <w:sz w:val="22"/>
          <w:szCs w:val="22"/>
          <w:lang/>
        </w:rPr>
      </w:pPr>
    </w:p>
    <w:p>
      <w:pPr>
        <w:numPr>
          <w:ilvl w:val="0"/>
          <w:numId w:val="13"/>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El cluster #1 posee una moda de trigo de tipo 2, cuyos valores de área y perímetro son los de menor tamaño de todo el dataset</w:t>
      </w:r>
    </w:p>
    <w:p>
      <w:pPr>
        <w:rPr>
          <w:rFonts w:hint="default" w:ascii="Arial" w:hAnsi="Arial" w:cs="Arial"/>
          <w:b w:val="0"/>
          <w:bCs w:val="0"/>
          <w:sz w:val="22"/>
          <w:szCs w:val="22"/>
          <w:lang/>
        </w:rPr>
      </w:pPr>
      <w:r>
        <w:rPr>
          <w:rFonts w:hint="default" w:ascii="Arial" w:hAnsi="Arial" w:cs="Arial"/>
          <w:b w:val="0"/>
          <w:bCs w:val="0"/>
          <w:sz w:val="22"/>
          <w:szCs w:val="22"/>
          <w:lang/>
        </w:rPr>
        <w:br w:type="page"/>
      </w:r>
    </w:p>
    <w:p>
      <w:pPr>
        <w:numPr>
          <w:numId w:val="0"/>
        </w:numPr>
        <w:rPr>
          <w:rFonts w:hint="default" w:ascii="Arial" w:hAnsi="Arial" w:cs="Arial"/>
          <w:b w:val="0"/>
          <w:bCs w:val="0"/>
          <w:sz w:val="26"/>
          <w:szCs w:val="26"/>
          <w:lang/>
        </w:rPr>
      </w:pPr>
      <w:r>
        <w:rPr>
          <w:rFonts w:hint="default" w:ascii="Arial" w:hAnsi="Arial" w:cs="Arial"/>
          <w:b/>
          <w:bCs/>
          <w:sz w:val="26"/>
          <w:szCs w:val="26"/>
          <w:lang/>
        </w:rPr>
        <w:t>Ejercicio 5</w:t>
      </w:r>
    </w:p>
    <w:p>
      <w:pPr>
        <w:numPr>
          <w:numId w:val="0"/>
        </w:numPr>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r>
        <w:rPr>
          <w:rFonts w:hint="default" w:ascii="Arial" w:hAnsi="Arial" w:cs="Arial"/>
          <w:b w:val="0"/>
          <w:bCs w:val="0"/>
          <w:sz w:val="22"/>
          <w:szCs w:val="22"/>
          <w:lang/>
        </w:rPr>
        <w:t>Para poder definir cuales son las features que permiten el mejor agrupamiento se realizarán las siguientes acciones:</w:t>
      </w:r>
    </w:p>
    <w:p>
      <w:pPr>
        <w:numPr>
          <w:ilvl w:val="0"/>
          <w:numId w:val="14"/>
        </w:numPr>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Imputar por hot-deck los 8 valores faltantes de anios_en_unlu.</w:t>
      </w:r>
    </w:p>
    <w:p>
      <w:pPr>
        <w:numPr>
          <w:ilvl w:val="0"/>
          <w:numId w:val="14"/>
        </w:numPr>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Convertir la columna promedios_1er_anio a numerico.</w:t>
      </w:r>
    </w:p>
    <w:p>
      <w:pPr>
        <w:numPr>
          <w:ilvl w:val="0"/>
          <w:numId w:val="14"/>
        </w:numPr>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Pre-procesar las columnas String para discretizarlas.</w:t>
      </w:r>
    </w:p>
    <w:p>
      <w:pPr>
        <w:numPr>
          <w:ilvl w:val="0"/>
          <w:numId w:val="14"/>
        </w:numPr>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Escalar los valores.</w:t>
      </w:r>
    </w:p>
    <w:p>
      <w:pPr>
        <w:numPr>
          <w:ilvl w:val="0"/>
          <w:numId w:val="14"/>
        </w:numPr>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 xml:space="preserve">Realizar un análisis por componentes principales (PCA) sobre </w:t>
      </w:r>
      <w:r>
        <w:rPr>
          <w:rFonts w:hint="default" w:ascii="Arial" w:hAnsi="Arial" w:cs="Arial"/>
          <w:b w:val="0"/>
          <w:bCs w:val="0"/>
          <w:i/>
          <w:iCs/>
          <w:sz w:val="22"/>
          <w:szCs w:val="22"/>
          <w:lang/>
        </w:rPr>
        <w:t>todas</w:t>
      </w:r>
      <w:r>
        <w:rPr>
          <w:rFonts w:hint="default" w:ascii="Arial" w:hAnsi="Arial" w:cs="Arial"/>
          <w:b w:val="0"/>
          <w:bCs w:val="0"/>
          <w:i w:val="0"/>
          <w:iCs w:val="0"/>
          <w:sz w:val="22"/>
          <w:szCs w:val="22"/>
          <w:lang/>
        </w:rPr>
        <w:t xml:space="preserve"> las columnas del dataset</w:t>
      </w:r>
      <w:r>
        <w:rPr>
          <w:rFonts w:hint="default" w:ascii="Arial" w:hAnsi="Arial" w:cs="Arial"/>
          <w:b w:val="0"/>
          <w:bCs w:val="0"/>
          <w:sz w:val="22"/>
          <w:szCs w:val="22"/>
          <w:lang/>
        </w:rPr>
        <w:t>.</w:t>
      </w:r>
    </w:p>
    <w:p>
      <w:pPr>
        <w:numPr>
          <w:ilvl w:val="0"/>
          <w:numId w:val="14"/>
        </w:numPr>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Aplicar K-Means con k = 5.</w:t>
      </w: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r>
        <w:rPr>
          <w:sz w:val="22"/>
        </w:rPr>
        <mc:AlternateContent>
          <mc:Choice Requires="wpg">
            <w:drawing>
              <wp:anchor distT="0" distB="0" distL="114300" distR="114300" simplePos="0" relativeHeight="251659264" behindDoc="1" locked="0" layoutInCell="1" allowOverlap="1">
                <wp:simplePos x="0" y="0"/>
                <wp:positionH relativeFrom="column">
                  <wp:posOffset>1047750</wp:posOffset>
                </wp:positionH>
                <wp:positionV relativeFrom="paragraph">
                  <wp:posOffset>19685</wp:posOffset>
                </wp:positionV>
                <wp:extent cx="4385310" cy="7281545"/>
                <wp:effectExtent l="0" t="0" r="15240" b="14605"/>
                <wp:wrapNone/>
                <wp:docPr id="19" name="Grupo 19"/>
                <wp:cNvGraphicFramePr/>
                <a:graphic xmlns:a="http://schemas.openxmlformats.org/drawingml/2006/main">
                  <a:graphicData uri="http://schemas.microsoft.com/office/word/2010/wordprocessingGroup">
                    <wpg:wgp>
                      <wpg:cNvGrpSpPr/>
                      <wpg:grpSpPr>
                        <a:xfrm>
                          <a:off x="0" y="0"/>
                          <a:ext cx="4385310" cy="7281545"/>
                          <a:chOff x="5632" y="123663"/>
                          <a:chExt cx="6906" cy="11467"/>
                        </a:xfrm>
                      </wpg:grpSpPr>
                      <pic:pic xmlns:pic="http://schemas.openxmlformats.org/drawingml/2006/picture">
                        <pic:nvPicPr>
                          <pic:cNvPr id="17" name="Imagen 17" descr="pca_1"/>
                          <pic:cNvPicPr>
                            <a:picLocks noChangeAspect="true"/>
                          </pic:cNvPicPr>
                        </pic:nvPicPr>
                        <pic:blipFill>
                          <a:blip r:embed="rId14"/>
                          <a:stretch>
                            <a:fillRect/>
                          </a:stretch>
                        </pic:blipFill>
                        <pic:spPr>
                          <a:xfrm>
                            <a:off x="5632" y="123663"/>
                            <a:ext cx="5783" cy="5640"/>
                          </a:xfrm>
                          <a:prstGeom prst="rect">
                            <a:avLst/>
                          </a:prstGeom>
                        </pic:spPr>
                      </pic:pic>
                      <pic:pic xmlns:pic="http://schemas.openxmlformats.org/drawingml/2006/picture">
                        <pic:nvPicPr>
                          <pic:cNvPr id="18" name="Imagen 18" descr="pca_1_clusterizado"/>
                          <pic:cNvPicPr>
                            <a:picLocks noChangeAspect="true"/>
                          </pic:cNvPicPr>
                        </pic:nvPicPr>
                        <pic:blipFill>
                          <a:blip r:embed="rId15"/>
                          <a:stretch>
                            <a:fillRect/>
                          </a:stretch>
                        </pic:blipFill>
                        <pic:spPr>
                          <a:xfrm>
                            <a:off x="5632" y="129462"/>
                            <a:ext cx="6906" cy="5669"/>
                          </a:xfrm>
                          <a:prstGeom prst="rect">
                            <a:avLst/>
                          </a:prstGeom>
                        </pic:spPr>
                      </pic:pic>
                    </wpg:wgp>
                  </a:graphicData>
                </a:graphic>
              </wp:anchor>
            </w:drawing>
          </mc:Choice>
          <mc:Fallback>
            <w:pict>
              <v:group id="_x0000_s1026" o:spid="_x0000_s1026" o:spt="203" style="position:absolute;left:0pt;margin-left:82.5pt;margin-top:1.55pt;height:573.35pt;width:345.3pt;z-index:-251657216;mso-width-relative:page;mso-height-relative:page;" coordorigin="5632,123663" coordsize="6906,11467" o:gfxdata="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">
                <o:lock v:ext="edit" aspectratio="f"/>
                <v:shape id="_x0000_s1026" o:spid="_x0000_s1026" o:spt="75" alt="pca_1" type="#_x0000_t75" style="position:absolute;left:5632;top:123663;height:5640;width:5783;" filled="f" o:preferrelative="t" stroked="f" coordsize="21600,21600" o:gfxdata="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Tzhj6vAAAANsAAAAPAAAAAAAAAAEAIAAAADgAAABkcnMvZG93bnJldi54&#10;bWxQSwECFAAUAAAACACHTuJAMy8FnjsAAAA5AAAAEAAAAAAAAAABACAAAAAhAQAAZHJzL3NoYXBl&#10;eG1sLnhtbFBLBQYAAAAABgAGAFsBAADLAwAAAAA=&#10;">
                  <v:fill on="f" focussize="0,0"/>
                  <v:stroke on="f"/>
                  <v:imagedata r:id="rId14" o:title="pca_1"/>
                  <o:lock v:ext="edit" aspectratio="t"/>
                </v:shape>
                <v:shape id="_x0000_s1026" o:spid="_x0000_s1026" o:spt="75" alt="pca_1_clusterizado" type="#_x0000_t75" style="position:absolute;left:5632;top:129462;height:5669;width:6906;" filled="f" o:preferrelative="t" stroked="f" coordsize="21600,21600" o:gfxdata="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j+xXr0AAADbAAAADwAAAAAAAAABACAAAAA4AAAAZHJzL2Rvd25yZXYu&#10;eG1sUEsBAhQAFAAAAAgAh07iQDMvBZ47AAAAOQAAABAAAAAAAAAAAQAgAAAAIgEAAGRycy9zaGFw&#10;ZXhtbC54bWxQSwUGAAAAAAYABgBbAQAAzAMAAAAA&#10;">
                  <v:fill on="f" focussize="0,0"/>
                  <v:stroke on="f"/>
                  <v:imagedata r:id="rId15" o:title="pca_1_clusterizado"/>
                  <o:lock v:ext="edit" aspectratio="t"/>
                </v:shape>
              </v:group>
            </w:pict>
          </mc:Fallback>
        </mc:AlternateContent>
      </w: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bCs/>
          <w:sz w:val="22"/>
          <w:szCs w:val="22"/>
          <w:lang/>
        </w:rPr>
      </w:pPr>
      <w:r>
        <w:rPr>
          <w:rFonts w:hint="default" w:ascii="Arial" w:hAnsi="Arial" w:cs="Arial"/>
          <w:b/>
          <w:bCs/>
          <w:sz w:val="22"/>
          <w:szCs w:val="22"/>
          <w:lang/>
        </w:rPr>
        <w:t>Observaciones:</w:t>
      </w:r>
    </w:p>
    <w:p>
      <w:pPr>
        <w:numPr>
          <w:numId w:val="0"/>
        </w:numPr>
        <w:ind w:leftChars="0" w:firstLine="420" w:firstLineChars="0"/>
        <w:rPr>
          <w:rFonts w:hint="default" w:ascii="Arial" w:hAnsi="Arial" w:cs="Arial"/>
          <w:b w:val="0"/>
          <w:bCs w:val="0"/>
          <w:sz w:val="22"/>
          <w:szCs w:val="22"/>
          <w:lang/>
        </w:rPr>
      </w:pPr>
      <w:r>
        <w:rPr>
          <w:rFonts w:hint="default" w:ascii="Arial" w:hAnsi="Arial" w:cs="Arial"/>
          <w:b w:val="0"/>
          <w:bCs w:val="0"/>
          <w:sz w:val="22"/>
          <w:szCs w:val="22"/>
          <w:lang/>
        </w:rPr>
        <w:t>Aparentemente el PCA arrojó buenos resultados, con tan solo dos componentes principales se obtuvo casi el 100% de la varianza y esto despierta ciertas dudas:</w:t>
      </w:r>
    </w:p>
    <w:p>
      <w:pPr>
        <w:numPr>
          <w:numId w:val="0"/>
        </w:numPr>
        <w:ind w:leftChars="0"/>
        <w:rPr>
          <w:rFonts w:hint="default" w:ascii="Arial" w:hAnsi="Arial" w:cs="Arial"/>
          <w:b w:val="0"/>
          <w:bCs w:val="0"/>
          <w:sz w:val="22"/>
          <w:szCs w:val="22"/>
          <w:lang/>
        </w:rPr>
      </w:pPr>
    </w:p>
    <w:p>
      <w:pPr>
        <w:numPr>
          <w:ilvl w:val="0"/>
          <w:numId w:val="14"/>
        </w:numPr>
        <w:tabs>
          <w:tab w:val="left" w:pos="800"/>
          <w:tab w:val="clear" w:pos="420"/>
        </w:tabs>
        <w:ind w:left="798" w:leftChars="190" w:hanging="418" w:hangingChars="190"/>
        <w:rPr>
          <w:rFonts w:hint="default" w:ascii="Arial" w:hAnsi="Arial" w:cs="Arial"/>
          <w:b w:val="0"/>
          <w:bCs w:val="0"/>
          <w:sz w:val="22"/>
          <w:szCs w:val="22"/>
          <w:lang/>
        </w:rPr>
      </w:pPr>
      <w:r>
        <w:rPr>
          <w:rFonts w:hint="default" w:ascii="Arial" w:hAnsi="Arial" w:cs="Arial"/>
          <w:b w:val="0"/>
          <w:bCs w:val="0"/>
          <w:sz w:val="22"/>
          <w:szCs w:val="22"/>
          <w:lang/>
        </w:rPr>
        <w:t>Lo primero que se me ocurre al realizar K-Means sobre un dataset con tipos de datos mixtos (Strings, numericos y Bools) es qué medida de distancia se puede aplicar de igual manera para todos (¿minkowski?) y que a la vez pueda ser compatible con K-Means (que usa distancia euclideana).</w:t>
      </w:r>
    </w:p>
    <w:p>
      <w:pPr>
        <w:numPr>
          <w:numId w:val="0"/>
        </w:numPr>
        <w:rPr>
          <w:rFonts w:hint="default" w:ascii="Arial" w:hAnsi="Arial" w:cs="Arial"/>
          <w:b w:val="0"/>
          <w:bCs w:val="0"/>
          <w:sz w:val="22"/>
          <w:szCs w:val="22"/>
          <w:lang/>
        </w:rPr>
      </w:pPr>
    </w:p>
    <w:p>
      <w:pPr>
        <w:numPr>
          <w:ilvl w:val="0"/>
          <w:numId w:val="14"/>
        </w:numPr>
        <w:tabs>
          <w:tab w:val="left" w:pos="800"/>
          <w:tab w:val="clear" w:pos="420"/>
        </w:tabs>
        <w:ind w:left="798" w:leftChars="190" w:hanging="418" w:hangingChars="190"/>
        <w:rPr>
          <w:rFonts w:hint="default" w:ascii="Arial" w:hAnsi="Arial" w:cs="Arial"/>
          <w:b w:val="0"/>
          <w:bCs w:val="0"/>
          <w:sz w:val="22"/>
          <w:szCs w:val="22"/>
          <w:lang/>
        </w:rPr>
      </w:pPr>
      <w:r>
        <w:rPr>
          <w:rFonts w:hint="default" w:ascii="Arial" w:hAnsi="Arial" w:cs="Arial"/>
          <w:b w:val="0"/>
          <w:bCs w:val="0"/>
          <w:sz w:val="22"/>
          <w:szCs w:val="22"/>
          <w:lang/>
        </w:rPr>
        <w:t>Este ejercicio me deja bastante confundido, principalmente porque es bastante dificil medir la distancia entre valores numéricos y valores no numéricos como un String.</w:t>
      </w:r>
      <w:r>
        <w:rPr>
          <w:rFonts w:hint="default" w:ascii="Arial" w:hAnsi="Arial" w:cs="Arial"/>
          <w:b/>
          <w:bCs/>
          <w:sz w:val="22"/>
          <w:szCs w:val="22"/>
          <w:lang/>
        </w:rPr>
        <w:t xml:space="preserve"> ¿Qué tan representativo sería eso? ¿Tiene sentido? </w:t>
      </w:r>
    </w:p>
    <w:p>
      <w:pPr>
        <w:numPr>
          <w:numId w:val="0"/>
        </w:numPr>
        <w:ind w:left="798" w:leftChars="190" w:hanging="418" w:hangingChars="190"/>
        <w:rPr>
          <w:rFonts w:hint="default" w:ascii="Arial" w:hAnsi="Arial" w:cs="Arial"/>
          <w:b w:val="0"/>
          <w:bCs w:val="0"/>
          <w:sz w:val="22"/>
          <w:szCs w:val="22"/>
          <w:lang/>
        </w:rPr>
      </w:pPr>
    </w:p>
    <w:p>
      <w:pPr>
        <w:numPr>
          <w:ilvl w:val="0"/>
          <w:numId w:val="14"/>
        </w:numPr>
        <w:tabs>
          <w:tab w:val="left" w:pos="800"/>
          <w:tab w:val="clear" w:pos="420"/>
        </w:tabs>
        <w:ind w:left="798" w:leftChars="190" w:hanging="418" w:hangingChars="190"/>
        <w:rPr>
          <w:rFonts w:hint="default" w:ascii="Arial" w:hAnsi="Arial" w:cs="Arial"/>
          <w:b/>
          <w:bCs/>
          <w:sz w:val="22"/>
          <w:szCs w:val="22"/>
          <w:lang/>
        </w:rPr>
      </w:pPr>
      <w:r>
        <w:rPr>
          <w:rFonts w:hint="default" w:ascii="Arial" w:hAnsi="Arial" w:cs="Arial"/>
          <w:b w:val="0"/>
          <w:bCs w:val="0"/>
          <w:sz w:val="22"/>
          <w:szCs w:val="22"/>
          <w:lang/>
        </w:rPr>
        <w:t>Se puede utilizar el coeficiente de Jaccard pero solo tendría validez si todo el dataset estuviera compuesto por valores de tipo String, cosa que aquí no sucede, y luego así hacer algo similar a lo que requería el ejercicio 2.</w:t>
      </w:r>
    </w:p>
    <w:p>
      <w:pPr>
        <w:numPr>
          <w:numId w:val="0"/>
        </w:numPr>
        <w:tabs>
          <w:tab w:val="left" w:pos="800"/>
        </w:tabs>
        <w:rPr>
          <w:rFonts w:hint="default" w:ascii="Arial" w:hAnsi="Arial" w:cs="Arial"/>
          <w:b w:val="0"/>
          <w:bCs w:val="0"/>
          <w:sz w:val="22"/>
          <w:szCs w:val="22"/>
          <w:lang/>
        </w:rPr>
      </w:pPr>
    </w:p>
    <w:p>
      <w:pPr>
        <w:numPr>
          <w:numId w:val="0"/>
        </w:numPr>
        <w:tabs>
          <w:tab w:val="left" w:pos="800"/>
        </w:tabs>
        <w:rPr>
          <w:rFonts w:hint="default" w:ascii="Arial" w:hAnsi="Arial" w:cs="Arial"/>
          <w:b w:val="0"/>
          <w:bCs w:val="0"/>
          <w:sz w:val="22"/>
          <w:szCs w:val="22"/>
          <w:lang w:eastAsia="zh-CN"/>
        </w:rPr>
      </w:pPr>
      <w:r>
        <w:rPr>
          <w:rFonts w:hint="default" w:ascii="Arial" w:hAnsi="Arial" w:cs="Arial"/>
          <w:b w:val="0"/>
          <w:bCs w:val="0"/>
          <w:sz w:val="22"/>
          <w:szCs w:val="22"/>
          <w:lang/>
        </w:rPr>
        <w:tab/>
        <w:t xml:space="preserve">Debido a lo mencionado, se decidió </w:t>
      </w:r>
      <w:r>
        <w:rPr>
          <w:rFonts w:hint="default" w:ascii="Arial" w:hAnsi="Arial" w:cs="Arial"/>
          <w:b w:val="0"/>
          <w:bCs w:val="0"/>
          <w:sz w:val="22"/>
          <w:szCs w:val="22"/>
          <w:lang w:eastAsia="zh-CN"/>
        </w:rPr>
        <w:t xml:space="preserve">elegir TODAS las </w:t>
      </w:r>
      <w:r>
        <w:rPr>
          <w:rFonts w:hint="default" w:ascii="Arial" w:hAnsi="Arial" w:cs="Arial"/>
          <w:b w:val="0"/>
          <w:bCs w:val="0"/>
          <w:i/>
          <w:iCs/>
          <w:sz w:val="22"/>
          <w:szCs w:val="22"/>
          <w:lang w:eastAsia="zh-CN"/>
        </w:rPr>
        <w:t>features numéricas</w:t>
      </w:r>
      <w:r>
        <w:rPr>
          <w:rFonts w:hint="default" w:ascii="Arial" w:hAnsi="Arial" w:cs="Arial"/>
          <w:b w:val="0"/>
          <w:bCs w:val="0"/>
          <w:sz w:val="22"/>
          <w:szCs w:val="22"/>
          <w:lang w:eastAsia="zh-CN"/>
        </w:rPr>
        <w:t xml:space="preserve"> para luego realizar PCA sobre ellas, algo que a mí criterio tiene un poco más de sentido. </w:t>
      </w:r>
    </w:p>
    <w:p>
      <w:pPr>
        <w:numPr>
          <w:numId w:val="0"/>
        </w:numPr>
        <w:tabs>
          <w:tab w:val="left" w:pos="800"/>
        </w:tabs>
        <w:rPr>
          <w:rFonts w:hint="default" w:ascii="Arial" w:hAnsi="Arial" w:cs="Arial"/>
          <w:b w:val="0"/>
          <w:bCs w:val="0"/>
          <w:sz w:val="22"/>
          <w:szCs w:val="22"/>
          <w:lang w:eastAsia="zh-CN"/>
        </w:rPr>
      </w:pPr>
    </w:p>
    <w:p>
      <w:pPr>
        <w:numPr>
          <w:numId w:val="0"/>
        </w:numPr>
        <w:tabs>
          <w:tab w:val="left" w:pos="800"/>
        </w:tabs>
        <w:rPr>
          <w:rFonts w:hint="default" w:ascii="Arial" w:hAnsi="Arial" w:cs="Arial"/>
          <w:b w:val="0"/>
          <w:bCs w:val="0"/>
          <w:sz w:val="22"/>
          <w:szCs w:val="22"/>
          <w:lang w:eastAsia="zh-CN"/>
        </w:rPr>
      </w:pPr>
      <w:r>
        <w:rPr>
          <w:rFonts w:hint="default" w:ascii="Arial" w:hAnsi="Arial" w:cs="Arial"/>
          <w:b w:val="0"/>
          <w:bCs w:val="0"/>
          <w:sz w:val="22"/>
          <w:szCs w:val="22"/>
          <w:lang w:eastAsia="zh-CN"/>
        </w:rPr>
        <w:tab/>
        <w:t>Con el fin evitar concluir erróneamente, se realizó el gráfico biplot previo al scatterplot. Para facilitar la interpretación, se mostrarán ambos gráficos juntos en la siguiente página.</w:t>
      </w:r>
    </w:p>
    <w:p>
      <w:pPr>
        <w:numPr>
          <w:numId w:val="0"/>
        </w:numPr>
        <w:tabs>
          <w:tab w:val="left" w:pos="800"/>
        </w:tabs>
        <w:rPr>
          <w:rFonts w:hint="default" w:ascii="Arial" w:hAnsi="Arial" w:cs="Arial"/>
          <w:b w:val="0"/>
          <w:bCs w:val="0"/>
          <w:sz w:val="22"/>
          <w:szCs w:val="22"/>
          <w:lang/>
        </w:rPr>
      </w:pPr>
    </w:p>
    <w:p>
      <w:pPr>
        <w:numPr>
          <w:numId w:val="0"/>
        </w:numPr>
        <w:ind w:leftChars="0"/>
        <w:rPr>
          <w:rFonts w:hint="default" w:ascii="Arial" w:hAnsi="Arial" w:cs="Arial"/>
          <w:b/>
          <w:bCs/>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jc w:val="left"/>
        <w:rPr>
          <w:rFonts w:hint="default" w:ascii="Arial" w:hAnsi="Arial" w:cs="Arial"/>
          <w:b w:val="0"/>
          <w:bCs w:val="0"/>
          <w:sz w:val="22"/>
          <w:szCs w:val="22"/>
          <w:lang/>
        </w:rPr>
      </w:pPr>
      <w:r>
        <w:rPr>
          <w:sz w:val="22"/>
        </w:rPr>
        <mc:AlternateContent>
          <mc:Choice Requires="wpg">
            <w:drawing>
              <wp:anchor distT="0" distB="0" distL="114300" distR="114300" simplePos="0" relativeHeight="251660288" behindDoc="1" locked="0" layoutInCell="1" allowOverlap="1">
                <wp:simplePos x="0" y="0"/>
                <wp:positionH relativeFrom="column">
                  <wp:posOffset>1345565</wp:posOffset>
                </wp:positionH>
                <wp:positionV relativeFrom="paragraph">
                  <wp:posOffset>123825</wp:posOffset>
                </wp:positionV>
                <wp:extent cx="3789680" cy="7310755"/>
                <wp:effectExtent l="0" t="0" r="0" b="4445"/>
                <wp:wrapNone/>
                <wp:docPr id="22" name="Grupo 22"/>
                <wp:cNvGraphicFramePr/>
                <a:graphic xmlns:a="http://schemas.openxmlformats.org/drawingml/2006/main">
                  <a:graphicData uri="http://schemas.microsoft.com/office/word/2010/wordprocessingGroup">
                    <wpg:wgp>
                      <wpg:cNvGrpSpPr/>
                      <wpg:grpSpPr>
                        <a:xfrm>
                          <a:off x="0" y="0"/>
                          <a:ext cx="3789680" cy="7310755"/>
                          <a:chOff x="5540" y="155539"/>
                          <a:chExt cx="5968" cy="11513"/>
                        </a:xfrm>
                      </wpg:grpSpPr>
                      <pic:pic xmlns:pic="http://schemas.openxmlformats.org/drawingml/2006/picture">
                        <pic:nvPicPr>
                          <pic:cNvPr id="20" name="Imagen 20" descr="pca_2_biplot"/>
                          <pic:cNvPicPr>
                            <a:picLocks noChangeAspect="true"/>
                          </pic:cNvPicPr>
                        </pic:nvPicPr>
                        <pic:blipFill>
                          <a:blip r:embed="rId16"/>
                          <a:stretch>
                            <a:fillRect/>
                          </a:stretch>
                        </pic:blipFill>
                        <pic:spPr>
                          <a:xfrm>
                            <a:off x="5540" y="155539"/>
                            <a:ext cx="5968" cy="5669"/>
                          </a:xfrm>
                          <a:prstGeom prst="rect">
                            <a:avLst/>
                          </a:prstGeom>
                        </pic:spPr>
                      </pic:pic>
                      <pic:pic xmlns:pic="http://schemas.openxmlformats.org/drawingml/2006/picture">
                        <pic:nvPicPr>
                          <pic:cNvPr id="21" name="Imagen 21" descr="pca_2_clusterizado"/>
                          <pic:cNvPicPr>
                            <a:picLocks noChangeAspect="true"/>
                          </pic:cNvPicPr>
                        </pic:nvPicPr>
                        <pic:blipFill>
                          <a:blip r:embed="rId17"/>
                          <a:stretch>
                            <a:fillRect/>
                          </a:stretch>
                        </pic:blipFill>
                        <pic:spPr>
                          <a:xfrm>
                            <a:off x="5659" y="161384"/>
                            <a:ext cx="5731" cy="5669"/>
                          </a:xfrm>
                          <a:prstGeom prst="rect">
                            <a:avLst/>
                          </a:prstGeom>
                        </pic:spPr>
                      </pic:pic>
                    </wpg:wgp>
                  </a:graphicData>
                </a:graphic>
              </wp:anchor>
            </w:drawing>
          </mc:Choice>
          <mc:Fallback>
            <w:pict>
              <v:group id="_x0000_s1026" o:spid="_x0000_s1026" o:spt="203" style="position:absolute;left:0pt;margin-left:105.95pt;margin-top:9.75pt;height:575.65pt;width:298.4pt;z-index:-251656192;mso-width-relative:page;mso-height-relative:page;" coordorigin="5540,155539" coordsize="5968,11513" o:gfxdata="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">
                <o:lock v:ext="edit" aspectratio="f"/>
                <v:shape id="_x0000_s1026" o:spid="_x0000_s1026" o:spt="75" alt="pca_2_biplot" type="#_x0000_t75" style="position:absolute;left:5540;top:155539;height:5669;width:5968;" filled="f" o:preferrelative="t" stroked="f" coordsize="21600,21600" o:gfxdata="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ITG2xbcAAADbAAAADwAAAAAAAAABACAAAAA4AAAAZHJzL2Rvd25yZXYueG1sUEsB&#10;AhQAFAAAAAgAh07iQDMvBZ47AAAAOQAAABAAAAAAAAAAAQAgAAAAHAEAAGRycy9zaGFwZXhtbC54&#10;bWxQSwUGAAAAAAYABgBbAQAAxgMAAAAA&#10;">
                  <v:fill on="f" focussize="0,0"/>
                  <v:stroke on="f"/>
                  <v:imagedata r:id="rId16" o:title="pca_2_biplot"/>
                  <o:lock v:ext="edit" aspectratio="t"/>
                </v:shape>
                <v:shape id="_x0000_s1026" o:spid="_x0000_s1026" o:spt="75" alt="pca_2_clusterizado" type="#_x0000_t75" style="position:absolute;left:5659;top:161384;height:5669;width:5731;" filled="f" o:preferrelative="t" stroked="f" coordsize="21600,21600" o:gfxdata="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aIwCb0AAADbAAAADwAAAAAAAAABACAAAAA4AAAAZHJzL2Rvd25yZXYu&#10;eG1sUEsBAhQAFAAAAAgAh07iQDMvBZ47AAAAOQAAABAAAAAAAAAAAQAgAAAAIgEAAGRycy9zaGFw&#10;ZXhtbC54bWxQSwUGAAAAAAYABgBbAQAAzAMAAAAA&#10;">
                  <v:fill on="f" focussize="0,0"/>
                  <v:stroke on="f"/>
                  <v:imagedata r:id="rId17" o:title="pca_2_clusterizado"/>
                  <o:lock v:ext="edit" aspectratio="t"/>
                </v:shape>
              </v:group>
            </w:pict>
          </mc:Fallback>
        </mc:AlternateContent>
      </w: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r>
        <w:rPr>
          <w:rFonts w:hint="default" w:ascii="Arial" w:hAnsi="Arial" w:cs="Arial"/>
          <w:b/>
          <w:bCs/>
          <w:sz w:val="22"/>
          <w:szCs w:val="22"/>
          <w:lang/>
        </w:rPr>
        <w:t>Observaciones:</w:t>
      </w:r>
    </w:p>
    <w:p>
      <w:pPr>
        <w:numPr>
          <w:ilvl w:val="0"/>
          <w:numId w:val="14"/>
        </w:numPr>
        <w:tabs>
          <w:tab w:val="left" w:pos="800"/>
          <w:tab w:val="clear" w:pos="420"/>
        </w:tabs>
        <w:ind w:left="798" w:leftChars="190" w:hanging="418" w:hangingChars="190"/>
        <w:rPr>
          <w:rFonts w:hint="default" w:ascii="Arial" w:hAnsi="Arial" w:cs="Arial"/>
          <w:b w:val="0"/>
          <w:bCs w:val="0"/>
          <w:sz w:val="22"/>
          <w:szCs w:val="22"/>
          <w:lang/>
        </w:rPr>
      </w:pPr>
      <w:r>
        <w:rPr>
          <w:rFonts w:hint="default" w:ascii="Arial" w:hAnsi="Arial" w:cs="Arial"/>
          <w:b w:val="0"/>
          <w:bCs w:val="0"/>
          <w:sz w:val="22"/>
          <w:szCs w:val="22"/>
          <w:lang/>
        </w:rPr>
        <w:t>Varianza capturada por cada CP:</w:t>
      </w:r>
    </w:p>
    <w:p>
      <w:pPr>
        <w:numPr>
          <w:ilvl w:val="1"/>
          <w:numId w:val="14"/>
        </w:numPr>
        <w:tabs>
          <w:tab w:val="left" w:pos="800"/>
          <w:tab w:val="clear" w:pos="840"/>
        </w:tabs>
        <w:ind w:left="1400" w:leftChars="491" w:hanging="418" w:hangingChars="190"/>
        <w:rPr>
          <w:rFonts w:hint="default" w:ascii="Arial" w:hAnsi="Arial" w:cs="Arial"/>
          <w:b w:val="0"/>
          <w:bCs w:val="0"/>
          <w:sz w:val="22"/>
          <w:szCs w:val="22"/>
          <w:lang/>
        </w:rPr>
      </w:pPr>
      <w:r>
        <w:rPr>
          <w:rFonts w:hint="default" w:ascii="Arial" w:hAnsi="Arial" w:cs="Arial"/>
          <w:b w:val="0"/>
          <w:bCs w:val="0"/>
          <w:sz w:val="22"/>
          <w:szCs w:val="22"/>
          <w:lang/>
        </w:rPr>
        <w:t>CP1: 0.41771296066644065</w:t>
      </w:r>
    </w:p>
    <w:p>
      <w:pPr>
        <w:numPr>
          <w:ilvl w:val="1"/>
          <w:numId w:val="14"/>
        </w:numPr>
        <w:tabs>
          <w:tab w:val="left" w:pos="800"/>
          <w:tab w:val="clear" w:pos="840"/>
        </w:tabs>
        <w:ind w:left="1400" w:leftChars="491" w:hanging="418" w:hangingChars="190"/>
        <w:rPr>
          <w:rFonts w:hint="default" w:ascii="Arial" w:hAnsi="Arial" w:cs="Arial"/>
          <w:b w:val="0"/>
          <w:bCs w:val="0"/>
          <w:sz w:val="22"/>
          <w:szCs w:val="22"/>
          <w:lang/>
        </w:rPr>
      </w:pPr>
      <w:r>
        <w:rPr>
          <w:rFonts w:hint="default" w:ascii="Arial" w:hAnsi="Arial" w:cs="Arial"/>
          <w:b w:val="0"/>
          <w:bCs w:val="0"/>
          <w:sz w:val="22"/>
          <w:szCs w:val="22"/>
          <w:lang/>
        </w:rPr>
        <w:t>CP2: 0.13153433332430756</w:t>
      </w:r>
    </w:p>
    <w:p>
      <w:pPr>
        <w:numPr>
          <w:ilvl w:val="1"/>
          <w:numId w:val="14"/>
        </w:numPr>
        <w:tabs>
          <w:tab w:val="left" w:pos="800"/>
          <w:tab w:val="clear" w:pos="840"/>
        </w:tabs>
        <w:ind w:left="1400" w:leftChars="491" w:hanging="418" w:hangingChars="190"/>
        <w:rPr>
          <w:rFonts w:hint="default" w:ascii="Arial" w:hAnsi="Arial" w:cs="Arial"/>
          <w:b w:val="0"/>
          <w:bCs w:val="0"/>
          <w:sz w:val="22"/>
          <w:szCs w:val="22"/>
          <w:lang/>
        </w:rPr>
      </w:pPr>
      <w:r>
        <w:rPr>
          <w:rFonts w:hint="default" w:ascii="Arial" w:hAnsi="Arial" w:cs="Arial"/>
          <w:b w:val="0"/>
          <w:bCs w:val="0"/>
          <w:sz w:val="22"/>
          <w:szCs w:val="22"/>
          <w:lang/>
        </w:rPr>
        <w:t>CP3: 0.10728291451551471</w:t>
      </w:r>
    </w:p>
    <w:p>
      <w:pPr>
        <w:numPr>
          <w:ilvl w:val="1"/>
          <w:numId w:val="14"/>
        </w:numPr>
        <w:tabs>
          <w:tab w:val="left" w:pos="800"/>
          <w:tab w:val="clear" w:pos="840"/>
        </w:tabs>
        <w:ind w:left="1400" w:leftChars="491" w:hanging="418" w:hangingChars="190"/>
        <w:rPr>
          <w:rFonts w:hint="default" w:ascii="Arial" w:hAnsi="Arial" w:cs="Arial"/>
          <w:b w:val="0"/>
          <w:bCs w:val="0"/>
          <w:sz w:val="22"/>
          <w:szCs w:val="22"/>
          <w:lang/>
        </w:rPr>
      </w:pPr>
      <w:r>
        <w:rPr>
          <w:rFonts w:hint="default" w:ascii="Arial" w:hAnsi="Arial" w:cs="Arial"/>
          <w:b w:val="0"/>
          <w:bCs w:val="0"/>
          <w:sz w:val="22"/>
          <w:szCs w:val="22"/>
          <w:lang/>
        </w:rPr>
        <w:t>CP4: 0.09264840004781584</w:t>
      </w:r>
    </w:p>
    <w:p>
      <w:pPr>
        <w:numPr>
          <w:ilvl w:val="1"/>
          <w:numId w:val="14"/>
        </w:numPr>
        <w:tabs>
          <w:tab w:val="left" w:pos="800"/>
          <w:tab w:val="clear" w:pos="840"/>
        </w:tabs>
        <w:ind w:left="1400" w:leftChars="491" w:hanging="418" w:hangingChars="190"/>
        <w:rPr>
          <w:rFonts w:hint="default" w:ascii="Arial" w:hAnsi="Arial" w:cs="Arial"/>
          <w:b w:val="0"/>
          <w:bCs w:val="0"/>
          <w:sz w:val="22"/>
          <w:szCs w:val="22"/>
          <w:lang/>
        </w:rPr>
      </w:pPr>
      <w:r>
        <w:rPr>
          <w:rFonts w:hint="default" w:ascii="Arial" w:hAnsi="Arial" w:cs="Arial"/>
          <w:b w:val="0"/>
          <w:bCs w:val="0"/>
          <w:sz w:val="22"/>
          <w:szCs w:val="22"/>
          <w:lang/>
        </w:rPr>
        <w:t>CP5: 0.08071581588454496</w:t>
      </w:r>
    </w:p>
    <w:p>
      <w:pPr>
        <w:numPr>
          <w:numId w:val="0"/>
        </w:numPr>
        <w:tabs>
          <w:tab w:val="left" w:pos="800"/>
        </w:tabs>
        <w:ind w:left="380" w:leftChars="0"/>
        <w:rPr>
          <w:rFonts w:hint="default" w:ascii="Arial" w:hAnsi="Arial" w:cs="Arial"/>
          <w:b w:val="0"/>
          <w:bCs w:val="0"/>
          <w:sz w:val="22"/>
          <w:szCs w:val="22"/>
          <w:lang/>
        </w:rPr>
      </w:pPr>
    </w:p>
    <w:p>
      <w:pPr>
        <w:numPr>
          <w:ilvl w:val="0"/>
          <w:numId w:val="14"/>
        </w:numPr>
        <w:tabs>
          <w:tab w:val="left" w:pos="800"/>
          <w:tab w:val="clear" w:pos="420"/>
        </w:tabs>
        <w:ind w:left="798" w:leftChars="190" w:hanging="418" w:hangingChars="190"/>
        <w:rPr>
          <w:rFonts w:hint="default" w:ascii="Arial" w:hAnsi="Arial" w:cs="Arial"/>
          <w:b w:val="0"/>
          <w:bCs w:val="0"/>
          <w:sz w:val="22"/>
          <w:szCs w:val="22"/>
          <w:lang/>
        </w:rPr>
      </w:pPr>
      <w:r>
        <w:rPr>
          <w:rFonts w:hint="default" w:ascii="Arial" w:hAnsi="Arial" w:cs="Arial"/>
          <w:b w:val="0"/>
          <w:bCs w:val="0"/>
          <w:sz w:val="22"/>
          <w:szCs w:val="22"/>
          <w:lang/>
        </w:rPr>
        <w:t>Se pudo capturar un 82.98% de la varianza utilizando todas las variables numéricas.</w:t>
      </w:r>
    </w:p>
    <w:p>
      <w:pPr>
        <w:numPr>
          <w:numId w:val="0"/>
        </w:numPr>
        <w:rPr>
          <w:rFonts w:hint="default" w:ascii="Arial" w:hAnsi="Arial" w:cs="Arial"/>
          <w:b w:val="0"/>
          <w:bCs w:val="0"/>
          <w:sz w:val="22"/>
          <w:szCs w:val="22"/>
          <w:lang/>
        </w:rPr>
      </w:pPr>
    </w:p>
    <w:p>
      <w:pPr>
        <w:numPr>
          <w:ilvl w:val="0"/>
          <w:numId w:val="14"/>
        </w:numPr>
        <w:tabs>
          <w:tab w:val="left" w:pos="800"/>
          <w:tab w:val="clear" w:pos="420"/>
        </w:tabs>
        <w:ind w:left="798" w:leftChars="190" w:hanging="418" w:hangingChars="190"/>
        <w:rPr>
          <w:rFonts w:hint="default" w:ascii="Arial" w:hAnsi="Arial" w:cs="Arial"/>
          <w:b w:val="0"/>
          <w:bCs w:val="0"/>
          <w:sz w:val="22"/>
          <w:szCs w:val="22"/>
          <w:lang/>
        </w:rPr>
      </w:pPr>
      <w:r>
        <w:rPr>
          <w:rFonts w:hint="default" w:ascii="Arial" w:hAnsi="Arial" w:cs="Arial"/>
          <w:b w:val="0"/>
          <w:bCs w:val="0"/>
          <w:sz w:val="22"/>
          <w:szCs w:val="22"/>
          <w:lang/>
        </w:rPr>
        <w:t>Se necesitaron 5 componentes principales para lograr dicho porcentaje.</w:t>
      </w: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r>
        <w:rPr>
          <w:rFonts w:hint="default" w:ascii="Arial" w:hAnsi="Arial" w:cs="Arial"/>
          <w:b/>
          <w:bCs/>
          <w:sz w:val="22"/>
          <w:szCs w:val="22"/>
          <w:lang/>
        </w:rPr>
        <w:t>Características de cada cluster:</w:t>
      </w:r>
    </w:p>
    <w:p>
      <w:pPr>
        <w:numPr>
          <w:ilvl w:val="0"/>
          <w:numId w:val="15"/>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 xml:space="preserve">El cluster más cercano a la CP2 es el cluster 2 (color magenta), y la mayor parte de la varianza de dicha CP está compuesta por las features </w:t>
      </w:r>
      <w:r>
        <w:rPr>
          <w:rFonts w:hint="default" w:ascii="Arial" w:hAnsi="Arial" w:cs="Arial"/>
          <w:b w:val="0"/>
          <w:bCs w:val="0"/>
          <w:i/>
          <w:iCs/>
          <w:sz w:val="22"/>
          <w:szCs w:val="22"/>
          <w:lang/>
        </w:rPr>
        <w:t>horas_trabajadas</w:t>
      </w:r>
      <w:r>
        <w:rPr>
          <w:rFonts w:hint="default" w:ascii="Arial" w:hAnsi="Arial" w:cs="Arial"/>
          <w:b w:val="0"/>
          <w:bCs w:val="0"/>
          <w:sz w:val="22"/>
          <w:szCs w:val="22"/>
          <w:lang/>
        </w:rPr>
        <w:t xml:space="preserve">, </w:t>
      </w:r>
      <w:r>
        <w:rPr>
          <w:rFonts w:hint="default" w:ascii="Arial" w:hAnsi="Arial" w:cs="Arial"/>
          <w:b w:val="0"/>
          <w:bCs w:val="0"/>
          <w:i/>
          <w:iCs/>
          <w:sz w:val="22"/>
          <w:szCs w:val="22"/>
          <w:lang/>
        </w:rPr>
        <w:t>edad_ingreso</w:t>
      </w:r>
      <w:r>
        <w:rPr>
          <w:rFonts w:hint="default" w:ascii="Arial" w:hAnsi="Arial" w:cs="Arial"/>
          <w:b w:val="0"/>
          <w:bCs w:val="0"/>
          <w:sz w:val="22"/>
          <w:szCs w:val="22"/>
          <w:lang/>
        </w:rPr>
        <w:t xml:space="preserve"> y </w:t>
      </w:r>
      <w:r>
        <w:rPr>
          <w:rFonts w:hint="default" w:ascii="Arial" w:hAnsi="Arial" w:cs="Arial"/>
          <w:b w:val="0"/>
          <w:bCs w:val="0"/>
          <w:i/>
          <w:iCs/>
          <w:sz w:val="22"/>
          <w:szCs w:val="22"/>
          <w:lang/>
        </w:rPr>
        <w:t>c_ausentes_1er_anio.</w:t>
      </w:r>
      <w:r>
        <w:rPr>
          <w:rFonts w:hint="default" w:ascii="Arial" w:hAnsi="Arial" w:cs="Arial"/>
          <w:b w:val="0"/>
          <w:bCs w:val="0"/>
          <w:sz w:val="22"/>
          <w:szCs w:val="22"/>
          <w:lang/>
        </w:rPr>
        <w:t xml:space="preserve"> </w:t>
      </w:r>
    </w:p>
    <w:p>
      <w:pPr>
        <w:numPr>
          <w:numId w:val="0"/>
        </w:numPr>
        <w:ind w:leftChars="0"/>
        <w:rPr>
          <w:rFonts w:hint="default" w:ascii="Arial" w:hAnsi="Arial" w:cs="Arial"/>
          <w:b w:val="0"/>
          <w:bCs w:val="0"/>
          <w:sz w:val="22"/>
          <w:szCs w:val="22"/>
          <w:lang/>
        </w:rPr>
      </w:pPr>
    </w:p>
    <w:p>
      <w:pPr>
        <w:numPr>
          <w:ilvl w:val="0"/>
          <w:numId w:val="15"/>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El cluster 3 (rojo) es el que está más a la derecha en el gráfico y eso indica que está altamente influenciado (ver biplot más arriba) por la varianza de las features relacionadas a cantidad de asignaturas cursadas, regularizadas o desaprobadas (</w:t>
      </w:r>
      <w:r>
        <w:rPr>
          <w:rFonts w:hint="default" w:ascii="Arial" w:hAnsi="Arial" w:cs="Arial"/>
          <w:b w:val="0"/>
          <w:bCs w:val="0"/>
          <w:i/>
          <w:iCs/>
          <w:sz w:val="22"/>
          <w:szCs w:val="22"/>
          <w:lang/>
        </w:rPr>
        <w:t>cursadas_1er_anio, c_noausentes_1er_anio, c_regulares_1er_anio, cursadas_ap_1er_anio, c_promociones_1er_anio</w:t>
      </w:r>
      <w:r>
        <w:rPr>
          <w:rFonts w:hint="default" w:ascii="Arial" w:hAnsi="Arial" w:cs="Arial"/>
          <w:b w:val="0"/>
          <w:bCs w:val="0"/>
          <w:sz w:val="22"/>
          <w:szCs w:val="22"/>
          <w:lang/>
        </w:rPr>
        <w:t>)</w:t>
      </w:r>
    </w:p>
    <w:p>
      <w:pPr>
        <w:numPr>
          <w:numId w:val="0"/>
        </w:numPr>
        <w:ind w:leftChars="0"/>
        <w:rPr>
          <w:rFonts w:hint="default" w:ascii="Arial" w:hAnsi="Arial" w:cs="Arial"/>
          <w:b w:val="0"/>
          <w:bCs w:val="0"/>
          <w:sz w:val="22"/>
          <w:szCs w:val="22"/>
          <w:lang/>
        </w:rPr>
      </w:pPr>
    </w:p>
    <w:p>
      <w:pPr>
        <w:numPr>
          <w:ilvl w:val="0"/>
          <w:numId w:val="15"/>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 xml:space="preserve">El cluster 1 (color verde claro) se aloja entremedio de los clusters mencionados antes pero con la diferencia de que posee varios puntos ubicados en ambos extremos de la CP2 y en el medio de la CP1 del scatterplot. En la región superior de la CP2 se encuentran las features </w:t>
      </w:r>
      <w:r>
        <w:rPr>
          <w:rFonts w:hint="default" w:ascii="Arial" w:hAnsi="Arial" w:cs="Arial"/>
          <w:b w:val="0"/>
          <w:bCs w:val="0"/>
          <w:i/>
          <w:iCs/>
          <w:sz w:val="22"/>
          <w:szCs w:val="22"/>
          <w:lang/>
        </w:rPr>
        <w:t>anio_ingreso</w:t>
      </w:r>
      <w:r>
        <w:rPr>
          <w:rFonts w:hint="default" w:ascii="Arial" w:hAnsi="Arial" w:cs="Arial"/>
          <w:b w:val="0"/>
          <w:bCs w:val="0"/>
          <w:sz w:val="22"/>
          <w:szCs w:val="22"/>
          <w:lang/>
        </w:rPr>
        <w:t xml:space="preserve"> y </w:t>
      </w:r>
      <w:r>
        <w:rPr>
          <w:rFonts w:hint="default" w:ascii="Arial" w:hAnsi="Arial" w:cs="Arial"/>
          <w:b w:val="0"/>
          <w:bCs w:val="0"/>
          <w:i/>
          <w:iCs/>
          <w:sz w:val="22"/>
          <w:szCs w:val="22"/>
          <w:lang/>
        </w:rPr>
        <w:t>c_libres_1er_anio</w:t>
      </w:r>
      <w:r>
        <w:rPr>
          <w:rFonts w:hint="default" w:ascii="Arial" w:hAnsi="Arial" w:cs="Arial"/>
          <w:b w:val="0"/>
          <w:bCs w:val="0"/>
          <w:sz w:val="22"/>
          <w:szCs w:val="22"/>
          <w:lang/>
        </w:rPr>
        <w:t xml:space="preserve"> mientras que en la región inferior de la CP2 se ubican entre las features </w:t>
      </w:r>
      <w:r>
        <w:rPr>
          <w:rFonts w:hint="default" w:ascii="Arial" w:hAnsi="Arial" w:cs="Arial"/>
          <w:b w:val="0"/>
          <w:bCs w:val="0"/>
          <w:i/>
          <w:iCs/>
          <w:sz w:val="22"/>
          <w:szCs w:val="22"/>
          <w:lang/>
        </w:rPr>
        <w:t>horas_trabajadas-edad_ingreso</w:t>
      </w:r>
      <w:r>
        <w:rPr>
          <w:rFonts w:hint="default" w:ascii="Arial" w:hAnsi="Arial" w:cs="Arial"/>
          <w:b w:val="0"/>
          <w:bCs w:val="0"/>
          <w:sz w:val="22"/>
          <w:szCs w:val="22"/>
          <w:lang/>
        </w:rPr>
        <w:t xml:space="preserve"> y las features </w:t>
      </w:r>
      <w:r>
        <w:rPr>
          <w:rFonts w:hint="default" w:ascii="Arial" w:hAnsi="Arial" w:cs="Arial"/>
          <w:b w:val="0"/>
          <w:bCs w:val="0"/>
          <w:i/>
          <w:iCs/>
          <w:sz w:val="22"/>
          <w:szCs w:val="22"/>
          <w:lang/>
        </w:rPr>
        <w:t>anios_cursados-anios_en_unlu.</w:t>
      </w: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r>
        <w:rPr>
          <w:rFonts w:hint="default" w:ascii="Arial" w:hAnsi="Arial" w:cs="Arial"/>
          <w:b/>
          <w:bCs/>
          <w:sz w:val="26"/>
          <w:szCs w:val="26"/>
          <w:lang/>
        </w:rPr>
        <w:t>Conclusiones:</w:t>
      </w:r>
    </w:p>
    <w:p>
      <w:pPr>
        <w:numPr>
          <w:numId w:val="0"/>
        </w:numPr>
        <w:ind w:leftChars="0"/>
        <w:rPr>
          <w:rFonts w:hint="default" w:ascii="Arial" w:hAnsi="Arial" w:cs="Arial"/>
          <w:b w:val="0"/>
          <w:bCs w:val="0"/>
          <w:sz w:val="22"/>
          <w:szCs w:val="22"/>
          <w:lang/>
        </w:rPr>
      </w:pPr>
      <w:r>
        <w:rPr>
          <w:rFonts w:hint="default" w:ascii="Arial" w:hAnsi="Arial" w:cs="Arial"/>
          <w:b w:val="0"/>
          <w:bCs w:val="0"/>
          <w:sz w:val="22"/>
          <w:szCs w:val="22"/>
          <w:lang/>
        </w:rPr>
        <w:t>Alumnos pertenecientes al Cluster 1:</w:t>
      </w:r>
    </w:p>
    <w:p>
      <w:pPr>
        <w:numPr>
          <w:ilvl w:val="0"/>
          <w:numId w:val="16"/>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Se dividen dos grandes grupos:</w:t>
      </w:r>
    </w:p>
    <w:p>
      <w:pPr>
        <w:numPr>
          <w:ilvl w:val="0"/>
          <w:numId w:val="16"/>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Alumnos que ingresaron trabajando pero a la vez llevan al menos un año cursando en la universidad.</w:t>
      </w:r>
    </w:p>
    <w:p>
      <w:pPr>
        <w:numPr>
          <w:ilvl w:val="0"/>
          <w:numId w:val="16"/>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Alumnos que ingresaron trabajando, no lo hicieron inmediatamente después de finalizar la secundaria, y que no completaron el primer año de cursada o quedaron libres en varias materias de primer año.</w:t>
      </w: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r>
        <w:rPr>
          <w:rFonts w:hint="default" w:ascii="Arial" w:hAnsi="Arial" w:cs="Arial"/>
          <w:b w:val="0"/>
          <w:bCs w:val="0"/>
          <w:sz w:val="22"/>
          <w:szCs w:val="22"/>
          <w:lang/>
        </w:rPr>
        <w:t>Alumnos pertenecientes al Cluster 2:</w:t>
      </w:r>
    </w:p>
    <w:p>
      <w:pPr>
        <w:numPr>
          <w:ilvl w:val="0"/>
          <w:numId w:val="17"/>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Han faltado bastante durante el primer año de su carrera.</w:t>
      </w:r>
    </w:p>
    <w:p>
      <w:pPr>
        <w:numPr>
          <w:ilvl w:val="0"/>
          <w:numId w:val="17"/>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Tienen que trabajar.</w:t>
      </w:r>
    </w:p>
    <w:p>
      <w:pPr>
        <w:numPr>
          <w:ilvl w:val="0"/>
          <w:numId w:val="17"/>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No ingresaron luego de finalizar el secundario, sino algunos años después.</w:t>
      </w:r>
    </w:p>
    <w:p>
      <w:pPr>
        <w:numPr>
          <w:ilvl w:val="0"/>
          <w:numId w:val="17"/>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Casualmente, los últimos dos factores son justificantes del primero y tiene sentido que estén relacionados.</w:t>
      </w:r>
    </w:p>
    <w:p>
      <w:pPr>
        <w:numPr>
          <w:ilvl w:val="0"/>
          <w:numId w:val="17"/>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Por lo tanto, se puede decir que los alumnos que pertenezcan a este cluster han dejado la carrera en el primer año, pues se encuentran en el extremo opuesto al cluster 3.</w:t>
      </w: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r>
        <w:rPr>
          <w:rFonts w:hint="default" w:ascii="Arial" w:hAnsi="Arial" w:cs="Arial"/>
          <w:b w:val="0"/>
          <w:bCs w:val="0"/>
          <w:sz w:val="22"/>
          <w:szCs w:val="22"/>
          <w:lang/>
        </w:rPr>
        <w:t>Alumnos pertenecientes al Cluster 3:</w:t>
      </w:r>
    </w:p>
    <w:p>
      <w:pPr>
        <w:numPr>
          <w:ilvl w:val="0"/>
          <w:numId w:val="18"/>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Como se explicó arriba, este cluster agrupa a los alumnos que al menos completaron primer año.</w:t>
      </w:r>
    </w:p>
    <w:p>
      <w:pPr>
        <w:numPr>
          <w:ilvl w:val="0"/>
          <w:numId w:val="18"/>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 xml:space="preserve">Sin embargo, y a pesar de que la feature </w:t>
      </w:r>
      <w:r>
        <w:rPr>
          <w:rFonts w:hint="default" w:ascii="Arial" w:hAnsi="Arial" w:cs="Arial"/>
          <w:b w:val="0"/>
          <w:bCs w:val="0"/>
          <w:i/>
          <w:iCs/>
          <w:sz w:val="22"/>
          <w:szCs w:val="22"/>
          <w:lang/>
        </w:rPr>
        <w:t>activo_2017</w:t>
      </w:r>
      <w:r>
        <w:rPr>
          <w:rFonts w:hint="default" w:ascii="Arial" w:hAnsi="Arial" w:cs="Arial"/>
          <w:b w:val="0"/>
          <w:bCs w:val="0"/>
          <w:sz w:val="22"/>
          <w:szCs w:val="22"/>
          <w:lang/>
        </w:rPr>
        <w:t xml:space="preserve"> fué descartada por ser binaria, este cluster se ubica cerca del extremo inferior derecho de la CP1 donde se encuentran las features </w:t>
      </w:r>
      <w:r>
        <w:rPr>
          <w:rFonts w:hint="default" w:ascii="Arial" w:hAnsi="Arial" w:cs="Arial"/>
          <w:b w:val="0"/>
          <w:bCs w:val="0"/>
          <w:i/>
          <w:iCs/>
          <w:sz w:val="22"/>
          <w:szCs w:val="22"/>
          <w:lang/>
        </w:rPr>
        <w:t>anios_cursados</w:t>
      </w:r>
      <w:r>
        <w:rPr>
          <w:rFonts w:hint="default" w:ascii="Arial" w:hAnsi="Arial" w:cs="Arial"/>
          <w:b w:val="0"/>
          <w:bCs w:val="0"/>
          <w:sz w:val="22"/>
          <w:szCs w:val="22"/>
          <w:lang/>
        </w:rPr>
        <w:t xml:space="preserve"> y </w:t>
      </w:r>
      <w:r>
        <w:rPr>
          <w:rFonts w:hint="default" w:ascii="Arial" w:hAnsi="Arial" w:cs="Arial"/>
          <w:b w:val="0"/>
          <w:bCs w:val="0"/>
          <w:i/>
          <w:iCs/>
          <w:sz w:val="22"/>
          <w:szCs w:val="22"/>
          <w:lang/>
        </w:rPr>
        <w:t>anios_en_unlu</w:t>
      </w:r>
      <w:r>
        <w:rPr>
          <w:rFonts w:hint="default" w:ascii="Arial" w:hAnsi="Arial" w:cs="Arial"/>
          <w:b w:val="0"/>
          <w:bCs w:val="0"/>
          <w:sz w:val="22"/>
          <w:szCs w:val="22"/>
          <w:lang/>
        </w:rPr>
        <w:t xml:space="preserve"> lo que permite estimar que al menos una parte de este grupo continúa cursando su carrera.</w:t>
      </w:r>
    </w:p>
    <w:p>
      <w:pPr>
        <w:numPr>
          <w:numId w:val="0"/>
        </w:numPr>
        <w:ind w:left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i w:val="0"/>
          <w:iCs w:val="0"/>
          <w:sz w:val="22"/>
          <w:szCs w:val="22"/>
          <w:lang/>
        </w:rPr>
      </w:pPr>
      <w:r>
        <w:rPr>
          <w:rFonts w:hint="default" w:ascii="Arial" w:hAnsi="Arial" w:cs="Arial"/>
          <w:b w:val="0"/>
          <w:bCs w:val="0"/>
          <w:sz w:val="22"/>
          <w:szCs w:val="22"/>
          <w:lang/>
        </w:rPr>
        <w:t xml:space="preserve">Luego de llegar a las previas conclusiones, se aplicaron el método de Elbow y el coeficiente Silueta con el fin de obtener el </w:t>
      </w:r>
      <w:r>
        <w:rPr>
          <w:rFonts w:hint="default" w:ascii="Arial" w:hAnsi="Arial" w:cs="Arial"/>
          <w:b w:val="0"/>
          <w:bCs w:val="0"/>
          <w:i/>
          <w:iCs/>
          <w:sz w:val="22"/>
          <w:szCs w:val="22"/>
          <w:lang/>
        </w:rPr>
        <w:t>k</w:t>
      </w:r>
      <w:r>
        <w:rPr>
          <w:rFonts w:hint="default" w:ascii="Arial" w:hAnsi="Arial" w:cs="Arial"/>
          <w:b w:val="0"/>
          <w:bCs w:val="0"/>
          <w:i w:val="0"/>
          <w:iCs w:val="0"/>
          <w:sz w:val="22"/>
          <w:szCs w:val="22"/>
          <w:lang/>
        </w:rPr>
        <w:t xml:space="preserve"> ideal para la agrupación. Se adjuntan ambos gráficos en la siguiente página.</w:t>
      </w: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bookmarkStart w:id="0" w:name="_GoBack"/>
      <w:bookmarkEnd w:id="0"/>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p>
    <w:p>
      <w:pPr>
        <w:rPr>
          <w:rFonts w:hint="default" w:ascii="Arial" w:hAnsi="Arial" w:cs="Arial"/>
          <w:b w:val="0"/>
          <w:bCs w:val="0"/>
          <w:sz w:val="22"/>
          <w:szCs w:val="22"/>
          <w:lang/>
        </w:rPr>
      </w:pPr>
      <w:r>
        <w:rPr>
          <w:sz w:val="22"/>
        </w:rPr>
        <mc:AlternateContent>
          <mc:Choice Requires="wpg">
            <w:drawing>
              <wp:anchor distT="0" distB="0" distL="114300" distR="114300" simplePos="0" relativeHeight="251661312" behindDoc="1" locked="0" layoutInCell="1" allowOverlap="1">
                <wp:simplePos x="0" y="0"/>
                <wp:positionH relativeFrom="column">
                  <wp:posOffset>1174750</wp:posOffset>
                </wp:positionH>
                <wp:positionV relativeFrom="paragraph">
                  <wp:posOffset>19050</wp:posOffset>
                </wp:positionV>
                <wp:extent cx="4131310" cy="9722485"/>
                <wp:effectExtent l="0" t="0" r="2540" b="12065"/>
                <wp:wrapNone/>
                <wp:docPr id="26" name="Grupo 26"/>
                <wp:cNvGraphicFramePr/>
                <a:graphic xmlns:a="http://schemas.openxmlformats.org/drawingml/2006/main">
                  <a:graphicData uri="http://schemas.microsoft.com/office/word/2010/wordprocessingGroup">
                    <wpg:wgp>
                      <wpg:cNvGrpSpPr/>
                      <wpg:grpSpPr>
                        <a:xfrm>
                          <a:off x="0" y="0"/>
                          <a:ext cx="4131310" cy="9722485"/>
                          <a:chOff x="5271" y="189364"/>
                          <a:chExt cx="6506" cy="15311"/>
                        </a:xfrm>
                      </wpg:grpSpPr>
                      <pic:pic xmlns:pic="http://schemas.openxmlformats.org/drawingml/2006/picture">
                        <pic:nvPicPr>
                          <pic:cNvPr id="23" name="Imagen 23" descr="pca_2_elbow"/>
                          <pic:cNvPicPr>
                            <a:picLocks noChangeAspect="true"/>
                          </pic:cNvPicPr>
                        </pic:nvPicPr>
                        <pic:blipFill>
                          <a:blip r:embed="rId18"/>
                          <a:stretch>
                            <a:fillRect/>
                          </a:stretch>
                        </pic:blipFill>
                        <pic:spPr>
                          <a:xfrm>
                            <a:off x="5561" y="189364"/>
                            <a:ext cx="5927" cy="5669"/>
                          </a:xfrm>
                          <a:prstGeom prst="rect">
                            <a:avLst/>
                          </a:prstGeom>
                        </pic:spPr>
                      </pic:pic>
                      <pic:pic xmlns:pic="http://schemas.openxmlformats.org/drawingml/2006/picture">
                        <pic:nvPicPr>
                          <pic:cNvPr id="24" name="Imagen 24" descr="pca_2_silueta_k2"/>
                          <pic:cNvPicPr>
                            <a:picLocks noChangeAspect="true"/>
                          </pic:cNvPicPr>
                        </pic:nvPicPr>
                        <pic:blipFill>
                          <a:blip r:embed="rId19"/>
                          <a:stretch>
                            <a:fillRect/>
                          </a:stretch>
                        </pic:blipFill>
                        <pic:spPr>
                          <a:xfrm>
                            <a:off x="5271" y="195308"/>
                            <a:ext cx="6506" cy="4535"/>
                          </a:xfrm>
                          <a:prstGeom prst="rect">
                            <a:avLst/>
                          </a:prstGeom>
                        </pic:spPr>
                      </pic:pic>
                      <pic:pic xmlns:pic="http://schemas.openxmlformats.org/drawingml/2006/picture">
                        <pic:nvPicPr>
                          <pic:cNvPr id="25" name="Imagen 25" descr="pca_2_silueta_k3"/>
                          <pic:cNvPicPr>
                            <a:picLocks noChangeAspect="true"/>
                          </pic:cNvPicPr>
                        </pic:nvPicPr>
                        <pic:blipFill>
                          <a:blip r:embed="rId20"/>
                          <a:stretch>
                            <a:fillRect/>
                          </a:stretch>
                        </pic:blipFill>
                        <pic:spPr>
                          <a:xfrm>
                            <a:off x="5271" y="200141"/>
                            <a:ext cx="6506" cy="4535"/>
                          </a:xfrm>
                          <a:prstGeom prst="rect">
                            <a:avLst/>
                          </a:prstGeom>
                        </pic:spPr>
                      </pic:pic>
                    </wpg:wgp>
                  </a:graphicData>
                </a:graphic>
              </wp:anchor>
            </w:drawing>
          </mc:Choice>
          <mc:Fallback>
            <w:pict>
              <v:group id="_x0000_s1026" o:spid="_x0000_s1026" o:spt="203" style="position:absolute;left:0pt;margin-left:92.5pt;margin-top:1.5pt;height:765.55pt;width:325.3pt;z-index:-251655168;mso-width-relative:page;mso-height-relative:page;" coordorigin="5271,189364" coordsize="6506,15311" o:gfxdata="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NydHYcYAAAApAgAAGQAAAGRycy9fcmVscy9l&#10;Mm9Eb2MueG1sLnJlbHO9kcFqAjEQhu9C3yHMvZvdFYqIWS8ieBX7AEMymw1uJiGJpb69gVKoIPXm&#10;cWb4v/+D2Wy//Sy+KGUXWEHXtCCIdTCOrYLP0/59BSIXZINzYFJwpQzb4W2xOdKMpYby5GIWlcJZ&#10;wVRKXEuZ9UQecxMicb2MIXksdUxWRtRntCT7tv2Q6S8DhjumOBgF6WCWIE7XWJufs8M4Ok27oC+e&#10;uDyokM7X7grEZKko8GQc/iyXTWQL8rFD/xqH/j+H7jUO3a+DvHvw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">
                <o:lock v:ext="edit" aspectratio="f"/>
                <v:shape id="_x0000_s1026" o:spid="_x0000_s1026" o:spt="75" alt="pca_2_elbow" type="#_x0000_t75" style="position:absolute;left:5561;top:189364;height:5669;width:5927;" filled="f" o:preferrelative="t" stroked="f" coordsize="21600,21600" o:gfxdata="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5VIaovwAAANsAAAAPAAAAAAAAAAEAIAAAADgAAABkcnMvZG93bnJl&#10;di54bWxQSwECFAAUAAAACACHTuJAMy8FnjsAAAA5AAAAEAAAAAAAAAABACAAAAAkAQAAZHJzL3No&#10;YXBleG1sLnhtbFBLBQYAAAAABgAGAFsBAADOAwAAAAA=&#10;">
                  <v:fill on="f" focussize="0,0"/>
                  <v:stroke on="f"/>
                  <v:imagedata r:id="rId18" o:title="pca_2_elbow"/>
                  <o:lock v:ext="edit" aspectratio="t"/>
                </v:shape>
                <v:shape id="_x0000_s1026" o:spid="_x0000_s1026" o:spt="75" alt="pca_2_silueta_k2" type="#_x0000_t75" style="position:absolute;left:5271;top:195308;height:4535;width:6506;" filled="f" o:preferrelative="t" stroked="f" coordsize="21600,21600" o:gfxdata="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RRTAL0AAADbAAAADwAAAAAAAAABACAAAAA4AAAAZHJzL2Rvd25yZXYu&#10;eG1sUEsBAhQAFAAAAAgAh07iQDMvBZ47AAAAOQAAABAAAAAAAAAAAQAgAAAAIgEAAGRycy9zaGFw&#10;ZXhtbC54bWxQSwUGAAAAAAYABgBbAQAAzAMAAAAA&#10;">
                  <v:fill on="f" focussize="0,0"/>
                  <v:stroke on="f"/>
                  <v:imagedata r:id="rId19" o:title="pca_2_silueta_k2"/>
                  <o:lock v:ext="edit" aspectratio="t"/>
                </v:shape>
                <v:shape id="_x0000_s1026" o:spid="_x0000_s1026" o:spt="75" alt="pca_2_silueta_k3" type="#_x0000_t75" style="position:absolute;left:5271;top:200141;height:4535;width:6506;" filled="f" o:preferrelative="t" stroked="f" coordsize="21600,21600" o:gfxdata="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yBMwa7AAAA2wAAAA8AAAAAAAAAAQAgAAAAOAAAAGRycy9kb3ducmV2Lnht&#10;bFBLAQIUABQAAAAIAIdO4kAzLwWeOwAAADkAAAAQAAAAAAAAAAEAIAAAACABAABkcnMvc2hhcGV4&#10;bWwueG1sUEsFBgAAAAAGAAYAWwEAAMoDAAAAAA==&#10;">
                  <v:fill on="f" focussize="0,0"/>
                  <v:stroke on="f"/>
                  <v:imagedata r:id="rId20" o:title="pca_2_silueta_k3"/>
                  <o:lock v:ext="edit" aspectratio="t"/>
                </v:shape>
              </v:group>
            </w:pict>
          </mc:Fallback>
        </mc:AlternateContent>
      </w:r>
    </w:p>
    <w:p>
      <w:pPr>
        <w:rPr>
          <w:rFonts w:hint="default" w:ascii="Arial" w:hAnsi="Arial" w:cs="Arial"/>
          <w:b w:val="0"/>
          <w:bCs w:val="0"/>
          <w:sz w:val="22"/>
          <w:szCs w:val="22"/>
          <w:lang/>
        </w:rPr>
      </w:pPr>
    </w:p>
    <w:p>
      <w:pPr>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val="0"/>
          <w:bCs w:val="0"/>
          <w:sz w:val="22"/>
          <w:szCs w:val="22"/>
          <w:lang/>
        </w:rPr>
      </w:pPr>
    </w:p>
    <w:p>
      <w:pPr>
        <w:numPr>
          <w:numId w:val="0"/>
        </w:numPr>
        <w:ind w:leftChars="0"/>
        <w:rPr>
          <w:rFonts w:hint="default" w:ascii="Arial" w:hAnsi="Arial" w:cs="Arial"/>
          <w:b/>
          <w:bCs/>
          <w:sz w:val="22"/>
          <w:szCs w:val="22"/>
          <w:lang/>
        </w:rPr>
      </w:pPr>
      <w:r>
        <w:rPr>
          <w:rFonts w:hint="default" w:ascii="Arial" w:hAnsi="Arial" w:cs="Arial"/>
          <w:b/>
          <w:bCs/>
          <w:sz w:val="22"/>
          <w:szCs w:val="22"/>
          <w:lang/>
        </w:rPr>
        <w:t>Observaciones:</w:t>
      </w:r>
    </w:p>
    <w:p>
      <w:pPr>
        <w:numPr>
          <w:ilvl w:val="0"/>
          <w:numId w:val="19"/>
        </w:numPr>
        <w:tabs>
          <w:tab w:val="left" w:pos="800"/>
          <w:tab w:val="clear" w:pos="420"/>
        </w:tabs>
        <w:ind w:left="80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El método de Elbow indica que los mejores valores para asignar a K son 2 y 4.</w:t>
      </w:r>
    </w:p>
    <w:p>
      <w:pPr>
        <w:numPr>
          <w:ilvl w:val="0"/>
          <w:numId w:val="19"/>
        </w:numPr>
        <w:tabs>
          <w:tab w:val="left" w:pos="800"/>
          <w:tab w:val="clear" w:pos="420"/>
        </w:tabs>
        <w:ind w:left="80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El coeficiente silueta indica que el mejor valor para K es 2 (a pesar de tener algunos errores) con un score del 33%.</w:t>
      </w:r>
    </w:p>
    <w:p>
      <w:pPr>
        <w:numPr>
          <w:ilvl w:val="1"/>
          <w:numId w:val="19"/>
        </w:numPr>
        <w:tabs>
          <w:tab w:val="left" w:pos="800"/>
          <w:tab w:val="clear" w:pos="840"/>
        </w:tabs>
        <w:ind w:left="122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Con 5 clusters el coeficiente silueta es: 0.213476055207649.</w:t>
      </w:r>
    </w:p>
    <w:p>
      <w:pPr>
        <w:numPr>
          <w:ilvl w:val="1"/>
          <w:numId w:val="19"/>
        </w:numPr>
        <w:tabs>
          <w:tab w:val="left" w:pos="800"/>
          <w:tab w:val="clear" w:pos="840"/>
        </w:tabs>
        <w:ind w:left="122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Con 6 clusters el coeficiente silueta es: 0.1977395533491375.</w:t>
      </w:r>
    </w:p>
    <w:p>
      <w:pPr>
        <w:numPr>
          <w:ilvl w:val="1"/>
          <w:numId w:val="19"/>
        </w:numPr>
        <w:tabs>
          <w:tab w:val="left" w:pos="800"/>
          <w:tab w:val="clear" w:pos="840"/>
        </w:tabs>
        <w:ind w:left="122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Con 7 clusters el coeficiente silueta es: 0.20211103837086009.</w:t>
      </w:r>
    </w:p>
    <w:p>
      <w:pPr>
        <w:numPr>
          <w:ilvl w:val="1"/>
          <w:numId w:val="19"/>
        </w:numPr>
        <w:tabs>
          <w:tab w:val="left" w:pos="800"/>
          <w:tab w:val="clear" w:pos="840"/>
        </w:tabs>
        <w:ind w:left="122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Con 8 clusters el coeficiente silueta es: 0.19842425790886384.</w:t>
      </w:r>
    </w:p>
    <w:p>
      <w:pPr>
        <w:numPr>
          <w:ilvl w:val="1"/>
          <w:numId w:val="19"/>
        </w:numPr>
        <w:tabs>
          <w:tab w:val="left" w:pos="800"/>
          <w:tab w:val="clear" w:pos="840"/>
        </w:tabs>
        <w:ind w:left="122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Con 9 clusters el coeficiente silueta es: 0.20575752630560057.</w:t>
      </w:r>
    </w:p>
    <w:p>
      <w:pPr>
        <w:numPr>
          <w:ilvl w:val="1"/>
          <w:numId w:val="19"/>
        </w:numPr>
        <w:tabs>
          <w:tab w:val="left" w:pos="800"/>
          <w:tab w:val="clear" w:pos="840"/>
        </w:tabs>
        <w:ind w:left="122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Con 10 clusters el coeficiente silueta es: 0.20947190356790438.</w:t>
      </w:r>
    </w:p>
    <w:p>
      <w:pPr>
        <w:numPr>
          <w:ilvl w:val="0"/>
          <w:numId w:val="19"/>
        </w:numPr>
        <w:tabs>
          <w:tab w:val="left" w:pos="800"/>
          <w:tab w:val="clear" w:pos="420"/>
        </w:tabs>
        <w:ind w:left="80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El coeficiente silueta para K = 3 (valor elegido por mi interpretación) determina que hay algunos errores de agrupación para los puntos pertenecientes al cluster 3 (rojo), pues su score es de 23% (un detrimento importante comparado con K = 2).</w:t>
      </w:r>
    </w:p>
    <w:p>
      <w:pPr>
        <w:numPr>
          <w:numId w:val="0"/>
        </w:numPr>
        <w:tabs>
          <w:tab w:val="left" w:pos="800"/>
        </w:tabs>
        <w:rPr>
          <w:rFonts w:hint="default" w:ascii="Arial" w:hAnsi="Arial" w:cs="Arial"/>
          <w:b w:val="0"/>
          <w:bCs w:val="0"/>
          <w:sz w:val="22"/>
          <w:szCs w:val="22"/>
          <w:lang/>
        </w:rPr>
      </w:pPr>
    </w:p>
    <w:p>
      <w:pPr>
        <w:numPr>
          <w:numId w:val="0"/>
        </w:numPr>
        <w:ind w:leftChars="0"/>
        <w:rPr>
          <w:rFonts w:hint="default" w:ascii="Arial" w:hAnsi="Arial" w:cs="Arial"/>
          <w:b w:val="0"/>
          <w:bCs w:val="0"/>
          <w:sz w:val="26"/>
          <w:szCs w:val="26"/>
          <w:lang/>
        </w:rPr>
      </w:pPr>
      <w:r>
        <w:rPr>
          <w:rFonts w:hint="default" w:ascii="Arial" w:hAnsi="Arial" w:cs="Arial"/>
          <w:b/>
          <w:bCs/>
          <w:sz w:val="26"/>
          <w:szCs w:val="26"/>
          <w:lang/>
        </w:rPr>
        <w:t>Conclusiones:</w:t>
      </w:r>
    </w:p>
    <w:p>
      <w:pPr>
        <w:numPr>
          <w:ilvl w:val="0"/>
          <w:numId w:val="20"/>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 xml:space="preserve">El coeficiente silueta nos indica que las conclusiones apuntadas anteriormente acerca del scatterplot pueden no ser del todo ciertas debido a que la cantidad inicial de clusters no es la óptima. </w:t>
      </w:r>
    </w:p>
    <w:p>
      <w:pPr>
        <w:numPr>
          <w:numId w:val="0"/>
        </w:numPr>
        <w:ind w:leftChars="0"/>
        <w:rPr>
          <w:rFonts w:hint="default" w:ascii="Arial" w:hAnsi="Arial" w:cs="Arial"/>
          <w:b w:val="0"/>
          <w:bCs w:val="0"/>
          <w:sz w:val="22"/>
          <w:szCs w:val="22"/>
          <w:lang/>
        </w:rPr>
      </w:pPr>
    </w:p>
    <w:p>
      <w:pPr>
        <w:numPr>
          <w:ilvl w:val="0"/>
          <w:numId w:val="20"/>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En el caso de que sí lo fuera, con K = 2, aun así estaríamos ante un score bajo, síntoma de que persistirían los errores de clasificación.</w:t>
      </w:r>
    </w:p>
    <w:p>
      <w:pPr>
        <w:numPr>
          <w:numId w:val="0"/>
        </w:numPr>
        <w:ind w:left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r>
        <w:rPr>
          <w:rFonts w:hint="default" w:ascii="Arial" w:hAnsi="Arial" w:cs="Arial"/>
          <w:b w:val="0"/>
          <w:bCs w:val="0"/>
          <w:sz w:val="22"/>
          <w:szCs w:val="22"/>
          <w:lang/>
        </w:rPr>
        <w:t xml:space="preserve">Para finalizar, </w:t>
      </w:r>
      <w:r>
        <w:rPr>
          <w:rFonts w:hint="default" w:ascii="Arial" w:hAnsi="Arial" w:cs="Arial"/>
          <w:b w:val="0"/>
          <w:bCs w:val="0"/>
          <w:sz w:val="22"/>
          <w:szCs w:val="22"/>
          <w:lang w:eastAsia="zh-CN"/>
        </w:rPr>
        <w:t>se procede con la aplicación de un algoritmo jerárquico con linkage simple sobre el mismo dataset y utilizando el mismo análsisis de PCA sobre todas las features numéricas con la intención de encontrar una mejor manera de agrupar los datos, tal como lo pide el enunciado.</w:t>
      </w: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62336" behindDoc="1" locked="0" layoutInCell="1" allowOverlap="1">
            <wp:simplePos x="0" y="0"/>
            <wp:positionH relativeFrom="column">
              <wp:posOffset>-121920</wp:posOffset>
            </wp:positionH>
            <wp:positionV relativeFrom="paragraph">
              <wp:posOffset>0</wp:posOffset>
            </wp:positionV>
            <wp:extent cx="6724650" cy="2879725"/>
            <wp:effectExtent l="0" t="0" r="0" b="15875"/>
            <wp:wrapNone/>
            <wp:docPr id="27" name="Imagen 27" descr="pca_2_jerarquico"/>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n 27" descr="pca_2_jerarquico"/>
                    <pic:cNvPicPr>
                      <a:picLocks noChangeAspect="true"/>
                    </pic:cNvPicPr>
                  </pic:nvPicPr>
                  <pic:blipFill>
                    <a:blip r:embed="rId21"/>
                    <a:stretch>
                      <a:fillRect/>
                    </a:stretch>
                  </pic:blipFill>
                  <pic:spPr>
                    <a:xfrm>
                      <a:off x="0" y="0"/>
                      <a:ext cx="6724650" cy="2879725"/>
                    </a:xfrm>
                    <a:prstGeom prst="rect">
                      <a:avLst/>
                    </a:prstGeom>
                  </pic:spPr>
                </pic:pic>
              </a:graphicData>
            </a:graphic>
          </wp:anchor>
        </w:drawing>
      </w: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420" w:firstLineChars="0"/>
        <w:rPr>
          <w:rFonts w:hint="default" w:ascii="Arial" w:hAnsi="Arial" w:cs="Arial"/>
          <w:b w:val="0"/>
          <w:bCs w:val="0"/>
          <w:sz w:val="22"/>
          <w:szCs w:val="22"/>
          <w:lang/>
        </w:rPr>
      </w:pPr>
    </w:p>
    <w:p>
      <w:pPr>
        <w:numPr>
          <w:numId w:val="0"/>
        </w:numPr>
        <w:ind w:leftChars="0" w:firstLine="0" w:firstLineChars="0"/>
        <w:rPr>
          <w:rFonts w:hint="default" w:ascii="Arial" w:hAnsi="Arial" w:cs="Arial"/>
          <w:b/>
          <w:bCs/>
          <w:sz w:val="22"/>
          <w:szCs w:val="22"/>
          <w:lang/>
        </w:rPr>
      </w:pPr>
      <w:r>
        <w:rPr>
          <w:rFonts w:hint="default" w:ascii="Arial" w:hAnsi="Arial" w:cs="Arial"/>
          <w:b/>
          <w:bCs/>
          <w:sz w:val="22"/>
          <w:szCs w:val="22"/>
          <w:lang/>
        </w:rPr>
        <w:t>Observaciones:</w:t>
      </w:r>
    </w:p>
    <w:p>
      <w:pPr>
        <w:numPr>
          <w:ilvl w:val="0"/>
          <w:numId w:val="21"/>
        </w:numPr>
        <w:ind w:left="840" w:leftChars="0" w:hanging="420" w:firstLineChars="0"/>
        <w:rPr>
          <w:rFonts w:hint="default" w:ascii="Arial" w:hAnsi="Arial" w:cs="Arial"/>
          <w:b w:val="0"/>
          <w:bCs w:val="0"/>
          <w:sz w:val="22"/>
          <w:szCs w:val="22"/>
          <w:lang/>
        </w:rPr>
      </w:pPr>
      <w:r>
        <w:rPr>
          <w:rFonts w:hint="default" w:ascii="Arial" w:hAnsi="Arial" w:cs="Arial"/>
          <w:b w:val="0"/>
          <w:bCs w:val="0"/>
          <w:sz w:val="22"/>
          <w:szCs w:val="22"/>
          <w:lang/>
        </w:rPr>
        <w:t>Debido a que este agrupamiento es realizado por linkage simple no permite encontrar una mejor forma de agrupar los datos, pues se obtienen también tres clusters utilizando el valor 1.35 como distancia máxima entre cada observación.</w:t>
      </w:r>
    </w:p>
    <w:p>
      <w:pPr>
        <w:rPr>
          <w:rFonts w:hint="default" w:ascii="Arial" w:hAnsi="Arial" w:cs="Arial"/>
          <w:b w:val="0"/>
          <w:bCs w:val="0"/>
          <w:sz w:val="22"/>
          <w:szCs w:val="22"/>
          <w:lang/>
        </w:rPr>
      </w:pPr>
      <w:r>
        <w:rPr>
          <w:rFonts w:hint="default" w:ascii="Arial" w:hAnsi="Arial" w:cs="Arial"/>
          <w:b w:val="0"/>
          <w:bCs w:val="0"/>
          <w:sz w:val="22"/>
          <w:szCs w:val="22"/>
          <w:lang/>
        </w:rPr>
        <w:br w:type="page"/>
      </w:r>
    </w:p>
    <w:p>
      <w:pPr>
        <w:numPr>
          <w:numId w:val="0"/>
        </w:numPr>
        <w:rPr>
          <w:rFonts w:hint="default" w:ascii="Arial" w:hAnsi="Arial" w:cs="Arial"/>
          <w:b w:val="0"/>
          <w:bCs w:val="0"/>
          <w:sz w:val="26"/>
          <w:szCs w:val="26"/>
          <w:lang/>
        </w:rPr>
      </w:pPr>
      <w:r>
        <w:rPr>
          <w:rFonts w:hint="default" w:ascii="Arial" w:hAnsi="Arial" w:cs="Arial"/>
          <w:b/>
          <w:bCs/>
          <w:sz w:val="26"/>
          <w:szCs w:val="26"/>
          <w:lang/>
        </w:rPr>
        <w:t>Ejercicio 6</w:t>
      </w:r>
    </w:p>
    <w:p>
      <w:pPr>
        <w:numPr>
          <w:numId w:val="0"/>
        </w:numPr>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r>
        <w:rPr>
          <w:rFonts w:hint="default" w:ascii="Arial" w:hAnsi="Arial" w:cs="Arial"/>
          <w:b w:val="0"/>
          <w:bCs w:val="0"/>
          <w:sz w:val="22"/>
          <w:szCs w:val="22"/>
          <w:lang/>
        </w:rPr>
        <w:t>Al utilizar el mismo dataset, se re-utilizó el análisis por PCA sobre todas las features numéricas tal como en el punto anterior. También se obvio la ejecución de la aglomeración utilizando linkage simple, pues fué realizada en el punto anterior y sus resultados fueron desfavorables.</w:t>
      </w: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r>
        <w:rPr>
          <w:rFonts w:hint="default" w:ascii="Arial" w:hAnsi="Arial" w:cs="Arial"/>
          <w:b w:val="0"/>
          <w:bCs w:val="0"/>
          <w:sz w:val="22"/>
          <w:szCs w:val="22"/>
          <w:lang/>
        </w:rPr>
        <w:t>En resumen, se muestran a continuación los dendrogramas de las algomeraciones realizadas por linkage average, linkage por centroides y linkage completa.</w:t>
      </w:r>
    </w:p>
    <w:p>
      <w:pPr>
        <w:numPr>
          <w:numId w:val="0"/>
        </w:numPr>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63360" behindDoc="1" locked="0" layoutInCell="1" allowOverlap="1">
            <wp:simplePos x="0" y="0"/>
            <wp:positionH relativeFrom="column">
              <wp:posOffset>-110490</wp:posOffset>
            </wp:positionH>
            <wp:positionV relativeFrom="paragraph">
              <wp:posOffset>106680</wp:posOffset>
            </wp:positionV>
            <wp:extent cx="6701790" cy="2879725"/>
            <wp:effectExtent l="0" t="0" r="3810" b="15875"/>
            <wp:wrapNone/>
            <wp:docPr id="28" name="Imagen 28" descr="linkage_ave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Imagen 28" descr="linkage_average"/>
                    <pic:cNvPicPr>
                      <a:picLocks noChangeAspect="true"/>
                    </pic:cNvPicPr>
                  </pic:nvPicPr>
                  <pic:blipFill>
                    <a:blip r:embed="rId22"/>
                    <a:stretch>
                      <a:fillRect/>
                    </a:stretch>
                  </pic:blipFill>
                  <pic:spPr>
                    <a:xfrm>
                      <a:off x="0" y="0"/>
                      <a:ext cx="6701790" cy="2879725"/>
                    </a:xfrm>
                    <a:prstGeom prst="rect">
                      <a:avLst/>
                    </a:prstGeom>
                  </pic:spPr>
                </pic:pic>
              </a:graphicData>
            </a:graphic>
          </wp:anchor>
        </w:drawing>
      </w: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64384" behindDoc="1" locked="0" layoutInCell="1" allowOverlap="1">
            <wp:simplePos x="0" y="0"/>
            <wp:positionH relativeFrom="column">
              <wp:posOffset>-110490</wp:posOffset>
            </wp:positionH>
            <wp:positionV relativeFrom="paragraph">
              <wp:posOffset>53340</wp:posOffset>
            </wp:positionV>
            <wp:extent cx="6701790" cy="2879725"/>
            <wp:effectExtent l="0" t="0" r="3810" b="15875"/>
            <wp:wrapNone/>
            <wp:docPr id="29" name="Imagen 29" descr="linkage_centroid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Imagen 29" descr="linkage_centroides"/>
                    <pic:cNvPicPr>
                      <a:picLocks noChangeAspect="true"/>
                    </pic:cNvPicPr>
                  </pic:nvPicPr>
                  <pic:blipFill>
                    <a:blip r:embed="rId23"/>
                    <a:stretch>
                      <a:fillRect/>
                    </a:stretch>
                  </pic:blipFill>
                  <pic:spPr>
                    <a:xfrm>
                      <a:off x="0" y="0"/>
                      <a:ext cx="6701790" cy="2879725"/>
                    </a:xfrm>
                    <a:prstGeom prst="rect">
                      <a:avLst/>
                    </a:prstGeom>
                  </pic:spPr>
                </pic:pic>
              </a:graphicData>
            </a:graphic>
          </wp:anchor>
        </w:drawing>
      </w:r>
    </w:p>
    <w:p>
      <w:pPr>
        <w:numPr>
          <w:numId w:val="0"/>
        </w:numPr>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r>
        <w:rPr>
          <w:rFonts w:hint="default" w:ascii="Arial" w:hAnsi="Arial" w:cs="Arial"/>
          <w:b w:val="0"/>
          <w:bCs w:val="0"/>
          <w:sz w:val="22"/>
          <w:szCs w:val="22"/>
          <w:lang/>
        </w:rPr>
        <w:drawing>
          <wp:anchor distT="0" distB="0" distL="114300" distR="114300" simplePos="0" relativeHeight="251665408" behindDoc="1" locked="0" layoutInCell="1" allowOverlap="1">
            <wp:simplePos x="0" y="0"/>
            <wp:positionH relativeFrom="column">
              <wp:posOffset>-149860</wp:posOffset>
            </wp:positionH>
            <wp:positionV relativeFrom="paragraph">
              <wp:posOffset>31750</wp:posOffset>
            </wp:positionV>
            <wp:extent cx="6780530" cy="2879725"/>
            <wp:effectExtent l="0" t="0" r="1270" b="15875"/>
            <wp:wrapNone/>
            <wp:docPr id="30" name="Imagen 30" descr="linkage_comple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Imagen 30" descr="linkage_complete"/>
                    <pic:cNvPicPr>
                      <a:picLocks noChangeAspect="true"/>
                    </pic:cNvPicPr>
                  </pic:nvPicPr>
                  <pic:blipFill>
                    <a:blip r:embed="rId24"/>
                    <a:stretch>
                      <a:fillRect/>
                    </a:stretch>
                  </pic:blipFill>
                  <pic:spPr>
                    <a:xfrm>
                      <a:off x="0" y="0"/>
                      <a:ext cx="6780530" cy="2879725"/>
                    </a:xfrm>
                    <a:prstGeom prst="rect">
                      <a:avLst/>
                    </a:prstGeom>
                  </pic:spPr>
                </pic:pic>
              </a:graphicData>
            </a:graphic>
          </wp:anchor>
        </w:drawing>
      </w: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numPr>
          <w:numId w:val="0"/>
        </w:numPr>
        <w:ind w:firstLine="0" w:firstLineChars="0"/>
        <w:rPr>
          <w:rFonts w:hint="default" w:ascii="Arial" w:hAnsi="Arial" w:cs="Arial"/>
          <w:b w:val="0"/>
          <w:bCs w:val="0"/>
          <w:sz w:val="22"/>
          <w:szCs w:val="22"/>
          <w:lang/>
        </w:rPr>
      </w:pPr>
      <w:r>
        <w:rPr>
          <w:rFonts w:hint="default" w:ascii="Arial" w:hAnsi="Arial" w:cs="Arial"/>
          <w:b/>
          <w:bCs/>
          <w:sz w:val="26"/>
          <w:szCs w:val="26"/>
          <w:lang/>
        </w:rPr>
        <w:t>Conclusiones:</w:t>
      </w:r>
    </w:p>
    <w:p>
      <w:pPr>
        <w:numPr>
          <w:ilvl w:val="0"/>
          <w:numId w:val="22"/>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Sin dudas el mejor método para agrupar este dataset utilizando un algoritmo jerárquico y aglomerativo es por linkage completo.</w:t>
      </w:r>
    </w:p>
    <w:p>
      <w:pPr>
        <w:numPr>
          <w:numId w:val="0"/>
        </w:numPr>
        <w:rPr>
          <w:rFonts w:hint="default" w:ascii="Arial" w:hAnsi="Arial" w:cs="Arial"/>
          <w:b w:val="0"/>
          <w:bCs w:val="0"/>
          <w:sz w:val="22"/>
          <w:szCs w:val="22"/>
          <w:lang/>
        </w:rPr>
      </w:pPr>
    </w:p>
    <w:p>
      <w:pPr>
        <w:numPr>
          <w:ilvl w:val="0"/>
          <w:numId w:val="22"/>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Respecto al valor de corte se pueden utilizar varios criterios. Sin embargo, los colores del dendrograma dicen mucho y es preferible utilizar una altura que evite que se fusionen clusters de diferente color (lo que se traduciría en una mezcla de grupos con diferentes características).</w:t>
      </w:r>
    </w:p>
    <w:p>
      <w:pPr>
        <w:numPr>
          <w:numId w:val="0"/>
        </w:numPr>
        <w:rPr>
          <w:rFonts w:hint="default" w:ascii="Arial" w:hAnsi="Arial" w:cs="Arial"/>
          <w:b w:val="0"/>
          <w:bCs w:val="0"/>
          <w:sz w:val="22"/>
          <w:szCs w:val="22"/>
          <w:lang/>
        </w:rPr>
      </w:pPr>
    </w:p>
    <w:p>
      <w:pPr>
        <w:numPr>
          <w:ilvl w:val="0"/>
          <w:numId w:val="22"/>
        </w:numPr>
        <w:ind w:left="845" w:leftChars="0" w:hanging="425" w:firstLineChars="0"/>
        <w:rPr>
          <w:rFonts w:hint="default" w:ascii="Arial" w:hAnsi="Arial" w:cs="Arial"/>
          <w:b w:val="0"/>
          <w:bCs w:val="0"/>
          <w:sz w:val="22"/>
          <w:szCs w:val="22"/>
          <w:lang/>
        </w:rPr>
      </w:pPr>
      <w:r>
        <w:rPr>
          <w:rFonts w:hint="default" w:ascii="Arial" w:hAnsi="Arial" w:cs="Arial"/>
          <w:b w:val="0"/>
          <w:bCs w:val="0"/>
          <w:sz w:val="22"/>
          <w:szCs w:val="22"/>
          <w:lang/>
        </w:rPr>
        <w:t>Es por esto que se decidió que la altura de corte sea 9.8 sobre el eje Y, un valor que evita la fusión de clusters.</w:t>
      </w:r>
    </w:p>
    <w:p>
      <w:pPr>
        <w:numPr>
          <w:numId w:val="0"/>
        </w:numPr>
        <w:ind w:firstLine="420" w:firstLineChars="0"/>
        <w:rPr>
          <w:rFonts w:hint="default" w:ascii="Arial" w:hAnsi="Arial" w:cs="Arial"/>
          <w:b w:val="0"/>
          <w:bCs w:val="0"/>
          <w:sz w:val="22"/>
          <w:szCs w:val="22"/>
          <w:lang/>
        </w:rPr>
      </w:pPr>
    </w:p>
    <w:p>
      <w:pPr>
        <w:numPr>
          <w:numId w:val="0"/>
        </w:numPr>
        <w:ind w:firstLine="420" w:firstLineChars="0"/>
        <w:rPr>
          <w:rFonts w:hint="default" w:ascii="Arial" w:hAnsi="Arial" w:cs="Arial"/>
          <w:b w:val="0"/>
          <w:bCs w:val="0"/>
          <w:sz w:val="22"/>
          <w:szCs w:val="22"/>
          <w:lang/>
        </w:rPr>
      </w:pPr>
    </w:p>
    <w:p>
      <w:pPr>
        <w:rPr>
          <w:rFonts w:hint="default" w:ascii="Arial" w:hAnsi="Arial" w:cs="Arial"/>
          <w:b w:val="0"/>
          <w:bCs w:val="0"/>
          <w:sz w:val="22"/>
          <w:szCs w:val="22"/>
          <w:lang/>
        </w:rPr>
      </w:pPr>
      <w:r>
        <w:rPr>
          <w:rFonts w:hint="default" w:ascii="Arial" w:hAnsi="Arial" w:cs="Arial"/>
          <w:b w:val="0"/>
          <w:bCs w:val="0"/>
          <w:sz w:val="22"/>
          <w:szCs w:val="22"/>
          <w:lang/>
        </w:rPr>
        <w:br w:type="page"/>
      </w:r>
    </w:p>
    <w:p>
      <w:pPr>
        <w:numPr>
          <w:numId w:val="0"/>
        </w:numPr>
        <w:rPr>
          <w:rFonts w:hint="default" w:ascii="Arial" w:hAnsi="Arial" w:cs="Arial"/>
          <w:b/>
          <w:bCs/>
          <w:sz w:val="22"/>
          <w:szCs w:val="22"/>
          <w:lang/>
        </w:rPr>
      </w:pPr>
      <w:r>
        <w:rPr>
          <w:rFonts w:hint="default" w:ascii="Arial" w:hAnsi="Arial" w:cs="Arial"/>
          <w:b/>
          <w:bCs/>
          <w:sz w:val="22"/>
          <w:szCs w:val="22"/>
          <w:lang/>
        </w:rPr>
        <w:t>Referencias:</w:t>
      </w:r>
    </w:p>
    <w:p>
      <w:pPr>
        <w:numPr>
          <w:ilvl w:val="0"/>
          <w:numId w:val="23"/>
        </w:numPr>
        <w:ind w:left="42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 xml:space="preserve">Imputación por la media - </w:t>
      </w:r>
      <w:r>
        <w:rPr>
          <w:rFonts w:hint="default" w:ascii="Arial" w:hAnsi="Arial" w:cs="Arial"/>
          <w:b w:val="0"/>
          <w:bCs w:val="0"/>
          <w:sz w:val="22"/>
          <w:szCs w:val="22"/>
          <w:lang w:eastAsia="zh-CN"/>
        </w:rPr>
        <w:fldChar w:fldCharType="begin"/>
      </w:r>
      <w:r>
        <w:rPr>
          <w:rFonts w:hint="default" w:ascii="Arial" w:hAnsi="Arial" w:cs="Arial"/>
          <w:b w:val="0"/>
          <w:bCs w:val="0"/>
          <w:sz w:val="22"/>
          <w:szCs w:val="22"/>
          <w:lang w:eastAsia="zh-CN"/>
        </w:rPr>
        <w:instrText xml:space="preserve"> HYPERLINK "https://scikit-learn.org/stable/modules/impute.html" </w:instrText>
      </w:r>
      <w:r>
        <w:rPr>
          <w:rFonts w:hint="default" w:ascii="Arial" w:hAnsi="Arial" w:cs="Arial"/>
          <w:b w:val="0"/>
          <w:bCs w:val="0"/>
          <w:sz w:val="22"/>
          <w:szCs w:val="22"/>
          <w:lang w:eastAsia="zh-CN"/>
        </w:rPr>
        <w:fldChar w:fldCharType="separate"/>
      </w:r>
      <w:r>
        <w:rPr>
          <w:rStyle w:val="25"/>
          <w:rFonts w:hint="default" w:ascii="Arial" w:hAnsi="Arial" w:cs="Arial"/>
          <w:b w:val="0"/>
          <w:bCs w:val="0"/>
          <w:sz w:val="22"/>
          <w:szCs w:val="22"/>
          <w:lang w:eastAsia="zh-CN"/>
        </w:rPr>
        <w:t>https://scikit-learn.org/stable/modules/impute.html</w:t>
      </w:r>
      <w:r>
        <w:rPr>
          <w:rFonts w:hint="default" w:ascii="Arial" w:hAnsi="Arial" w:cs="Arial"/>
          <w:b w:val="0"/>
          <w:bCs w:val="0"/>
          <w:sz w:val="22"/>
          <w:szCs w:val="22"/>
          <w:lang w:eastAsia="zh-CN"/>
        </w:rPr>
        <w:fldChar w:fldCharType="end"/>
      </w:r>
      <w:r>
        <w:rPr>
          <w:rFonts w:hint="default" w:ascii="Arial" w:hAnsi="Arial" w:cs="Arial"/>
          <w:b w:val="0"/>
          <w:bCs w:val="0"/>
          <w:sz w:val="22"/>
          <w:szCs w:val="22"/>
          <w:lang w:eastAsia="zh-CN"/>
        </w:rPr>
        <w:t xml:space="preserve"> </w:t>
      </w:r>
    </w:p>
    <w:p>
      <w:pPr>
        <w:numPr>
          <w:numId w:val="0"/>
        </w:numPr>
        <w:rPr>
          <w:rFonts w:hint="default" w:ascii="Arial" w:hAnsi="Arial" w:cs="Arial"/>
          <w:b w:val="0"/>
          <w:bCs w:val="0"/>
          <w:sz w:val="22"/>
          <w:szCs w:val="22"/>
          <w:lang/>
        </w:rPr>
      </w:pPr>
    </w:p>
    <w:p>
      <w:pPr>
        <w:numPr>
          <w:ilvl w:val="0"/>
          <w:numId w:val="23"/>
        </w:numPr>
        <w:ind w:left="42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 xml:space="preserve">PCA con python - </w:t>
      </w:r>
      <w:r>
        <w:rPr>
          <w:rFonts w:hint="default" w:ascii="Arial" w:hAnsi="Arial" w:cs="Arial"/>
          <w:b w:val="0"/>
          <w:bCs w:val="0"/>
          <w:sz w:val="22"/>
          <w:szCs w:val="22"/>
          <w:lang w:eastAsia="zh-CN"/>
        </w:rPr>
        <w:fldChar w:fldCharType="begin"/>
      </w:r>
      <w:r>
        <w:rPr>
          <w:rFonts w:hint="default" w:ascii="Arial" w:hAnsi="Arial" w:cs="Arial"/>
          <w:b w:val="0"/>
          <w:bCs w:val="0"/>
          <w:sz w:val="22"/>
          <w:szCs w:val="22"/>
          <w:lang w:eastAsia="zh-CN"/>
        </w:rPr>
        <w:instrText xml:space="preserve"> HYPERLINK "https://towardsdatascience.com/pca-using-python-scikit-learn-e653f8989e60" </w:instrText>
      </w:r>
      <w:r>
        <w:rPr>
          <w:rFonts w:hint="default" w:ascii="Arial" w:hAnsi="Arial" w:cs="Arial"/>
          <w:b w:val="0"/>
          <w:bCs w:val="0"/>
          <w:sz w:val="22"/>
          <w:szCs w:val="22"/>
          <w:lang w:eastAsia="zh-CN"/>
        </w:rPr>
        <w:fldChar w:fldCharType="separate"/>
      </w:r>
      <w:r>
        <w:rPr>
          <w:rStyle w:val="25"/>
          <w:rFonts w:hint="default" w:ascii="Arial" w:hAnsi="Arial" w:cs="Arial"/>
          <w:b w:val="0"/>
          <w:bCs w:val="0"/>
          <w:sz w:val="22"/>
          <w:szCs w:val="22"/>
          <w:lang w:eastAsia="zh-CN"/>
        </w:rPr>
        <w:t>https://towardsdatascience.com/pca-using-python-scikit-learn-e653f8989e60</w:t>
      </w:r>
      <w:r>
        <w:rPr>
          <w:rFonts w:hint="default" w:ascii="Arial" w:hAnsi="Arial" w:cs="Arial"/>
          <w:b w:val="0"/>
          <w:bCs w:val="0"/>
          <w:sz w:val="22"/>
          <w:szCs w:val="22"/>
          <w:lang w:eastAsia="zh-CN"/>
        </w:rPr>
        <w:fldChar w:fldCharType="end"/>
      </w:r>
      <w:r>
        <w:rPr>
          <w:rFonts w:hint="default" w:ascii="Arial" w:hAnsi="Arial" w:cs="Arial"/>
          <w:b w:val="0"/>
          <w:bCs w:val="0"/>
          <w:sz w:val="22"/>
          <w:szCs w:val="22"/>
          <w:lang w:eastAsia="zh-CN"/>
        </w:rPr>
        <w:t xml:space="preserve"> </w:t>
      </w:r>
    </w:p>
    <w:p>
      <w:pPr>
        <w:numPr>
          <w:numId w:val="0"/>
        </w:numPr>
        <w:rPr>
          <w:rFonts w:hint="default" w:ascii="Arial" w:hAnsi="Arial" w:cs="Arial"/>
          <w:b w:val="0"/>
          <w:bCs w:val="0"/>
          <w:sz w:val="22"/>
          <w:szCs w:val="22"/>
          <w:lang/>
        </w:rPr>
      </w:pPr>
    </w:p>
    <w:p>
      <w:pPr>
        <w:numPr>
          <w:ilvl w:val="0"/>
          <w:numId w:val="23"/>
        </w:numPr>
        <w:ind w:left="42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 xml:space="preserve">PCA con K-Means - </w:t>
      </w:r>
      <w:r>
        <w:rPr>
          <w:rFonts w:hint="default" w:ascii="Arial" w:hAnsi="Arial" w:cs="Arial"/>
          <w:b w:val="0"/>
          <w:bCs w:val="0"/>
          <w:sz w:val="22"/>
          <w:szCs w:val="22"/>
          <w:lang w:eastAsia="zh-CN"/>
        </w:rPr>
        <w:fldChar w:fldCharType="begin"/>
      </w:r>
      <w:r>
        <w:rPr>
          <w:rFonts w:hint="default" w:ascii="Arial" w:hAnsi="Arial" w:cs="Arial"/>
          <w:b w:val="0"/>
          <w:bCs w:val="0"/>
          <w:sz w:val="22"/>
          <w:szCs w:val="22"/>
          <w:lang w:eastAsia="zh-CN"/>
        </w:rPr>
        <w:instrText xml:space="preserve"> HYPERLINK "https://365datascience.com/pca-k-means/" </w:instrText>
      </w:r>
      <w:r>
        <w:rPr>
          <w:rFonts w:hint="default" w:ascii="Arial" w:hAnsi="Arial" w:cs="Arial"/>
          <w:b w:val="0"/>
          <w:bCs w:val="0"/>
          <w:sz w:val="22"/>
          <w:szCs w:val="22"/>
          <w:lang w:eastAsia="zh-CN"/>
        </w:rPr>
        <w:fldChar w:fldCharType="separate"/>
      </w:r>
      <w:r>
        <w:rPr>
          <w:rStyle w:val="25"/>
          <w:rFonts w:hint="default" w:ascii="Arial" w:hAnsi="Arial" w:cs="Arial"/>
          <w:b w:val="0"/>
          <w:bCs w:val="0"/>
          <w:sz w:val="22"/>
          <w:szCs w:val="22"/>
          <w:lang w:eastAsia="zh-CN"/>
        </w:rPr>
        <w:t>https://365datascience.com/pca-k-means/</w:t>
      </w:r>
      <w:r>
        <w:rPr>
          <w:rFonts w:hint="default" w:ascii="Arial" w:hAnsi="Arial" w:cs="Arial"/>
          <w:b w:val="0"/>
          <w:bCs w:val="0"/>
          <w:sz w:val="22"/>
          <w:szCs w:val="22"/>
          <w:lang w:eastAsia="zh-CN"/>
        </w:rPr>
        <w:fldChar w:fldCharType="end"/>
      </w:r>
      <w:r>
        <w:rPr>
          <w:rFonts w:hint="default" w:ascii="Arial" w:hAnsi="Arial" w:cs="Arial"/>
          <w:b w:val="0"/>
          <w:bCs w:val="0"/>
          <w:sz w:val="22"/>
          <w:szCs w:val="22"/>
          <w:lang w:eastAsia="zh-CN"/>
        </w:rPr>
        <w:t xml:space="preserve"> </w:t>
      </w:r>
    </w:p>
    <w:p>
      <w:pPr>
        <w:numPr>
          <w:numId w:val="0"/>
        </w:numPr>
        <w:rPr>
          <w:rFonts w:hint="default" w:ascii="Arial" w:hAnsi="Arial" w:cs="Arial"/>
          <w:b w:val="0"/>
          <w:bCs w:val="0"/>
          <w:sz w:val="22"/>
          <w:szCs w:val="22"/>
          <w:lang/>
        </w:rPr>
      </w:pPr>
    </w:p>
    <w:p>
      <w:pPr>
        <w:numPr>
          <w:ilvl w:val="0"/>
          <w:numId w:val="23"/>
        </w:numPr>
        <w:ind w:left="420" w:leftChars="0" w:hanging="420" w:firstLineChars="0"/>
        <w:rPr>
          <w:rFonts w:hint="default" w:ascii="Arial" w:hAnsi="Arial" w:cs="Arial"/>
          <w:b w:val="0"/>
          <w:bCs w:val="0"/>
          <w:sz w:val="22"/>
          <w:szCs w:val="22"/>
          <w:lang/>
        </w:rPr>
      </w:pPr>
      <w:r>
        <w:rPr>
          <w:rFonts w:hint="default" w:ascii="Arial" w:hAnsi="Arial" w:cs="Arial"/>
          <w:b w:val="0"/>
          <w:bCs w:val="0"/>
          <w:sz w:val="22"/>
          <w:szCs w:val="22"/>
          <w:lang w:eastAsia="zh-CN"/>
        </w:rPr>
        <w:t xml:space="preserve">Recuperación de CPs luego de hacer PCA - </w:t>
      </w:r>
      <w:r>
        <w:rPr>
          <w:rFonts w:hint="default" w:ascii="Arial" w:hAnsi="Arial" w:cs="Arial"/>
          <w:b w:val="0"/>
          <w:bCs w:val="0"/>
          <w:sz w:val="22"/>
          <w:szCs w:val="22"/>
          <w:lang w:eastAsia="zh-CN"/>
        </w:rPr>
        <w:fldChar w:fldCharType="begin"/>
      </w:r>
      <w:r>
        <w:rPr>
          <w:rFonts w:hint="default" w:ascii="Arial" w:hAnsi="Arial" w:cs="Arial"/>
          <w:b w:val="0"/>
          <w:bCs w:val="0"/>
          <w:sz w:val="22"/>
          <w:szCs w:val="22"/>
          <w:lang w:eastAsia="zh-CN"/>
        </w:rPr>
        <w:instrText xml:space="preserve"> HYPERLINK "https://stackoverflow.com/questions/22984335/recovering-features-names-of-explained-variance-ratio-in-pca-with-sklearn" </w:instrText>
      </w:r>
      <w:r>
        <w:rPr>
          <w:rFonts w:hint="default" w:ascii="Arial" w:hAnsi="Arial" w:cs="Arial"/>
          <w:b w:val="0"/>
          <w:bCs w:val="0"/>
          <w:sz w:val="22"/>
          <w:szCs w:val="22"/>
          <w:lang w:eastAsia="zh-CN"/>
        </w:rPr>
        <w:fldChar w:fldCharType="separate"/>
      </w:r>
      <w:r>
        <w:rPr>
          <w:rStyle w:val="25"/>
          <w:rFonts w:hint="default" w:ascii="Arial" w:hAnsi="Arial" w:cs="Arial"/>
          <w:b w:val="0"/>
          <w:bCs w:val="0"/>
          <w:sz w:val="22"/>
          <w:szCs w:val="22"/>
          <w:lang w:eastAsia="zh-CN"/>
        </w:rPr>
        <w:t>https://stackoverflow.com/questions/22984335/recovering-features-names-of-explained-variance-ratio-in-pca-with-sklearn</w:t>
      </w:r>
      <w:r>
        <w:rPr>
          <w:rFonts w:hint="default" w:ascii="Arial" w:hAnsi="Arial" w:cs="Arial"/>
          <w:b w:val="0"/>
          <w:bCs w:val="0"/>
          <w:sz w:val="22"/>
          <w:szCs w:val="22"/>
          <w:lang w:eastAsia="zh-CN"/>
        </w:rPr>
        <w:fldChar w:fldCharType="end"/>
      </w:r>
      <w:r>
        <w:rPr>
          <w:rFonts w:hint="default" w:ascii="Arial" w:hAnsi="Arial" w:cs="Arial"/>
          <w:b w:val="0"/>
          <w:bCs w:val="0"/>
          <w:sz w:val="22"/>
          <w:szCs w:val="22"/>
          <w:lang w:eastAsia="zh-CN"/>
        </w:rPr>
        <w:t xml:space="preserve"> </w:t>
      </w:r>
    </w:p>
    <w:p>
      <w:pPr>
        <w:numPr>
          <w:numId w:val="0"/>
        </w:numPr>
        <w:rPr>
          <w:rFonts w:hint="default" w:ascii="Arial" w:hAnsi="Arial" w:cs="Arial"/>
          <w:b/>
          <w:bCs/>
          <w:sz w:val="22"/>
          <w:szCs w:val="22"/>
          <w:lang/>
        </w:rPr>
      </w:pPr>
    </w:p>
    <w:p>
      <w:pPr>
        <w:numPr>
          <w:numId w:val="0"/>
        </w:numPr>
        <w:rPr>
          <w:rFonts w:hint="default" w:ascii="Arial" w:hAnsi="Arial" w:cs="Arial"/>
          <w:b w:val="0"/>
          <w:bCs w:val="0"/>
          <w:sz w:val="22"/>
          <w:szCs w:val="22"/>
          <w:lang/>
        </w:rPr>
      </w:pPr>
    </w:p>
    <w:sectPr>
      <w:headerReference r:id="rId3" w:type="default"/>
      <w:footerReference r:id="rId4" w:type="default"/>
      <w:pgSz w:w="11906" w:h="16838"/>
      <w:pgMar w:top="720" w:right="850" w:bottom="720" w:left="850" w:header="397" w:footer="17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Times New Roman"/>
    <w:panose1 w:val="02010609060101010101"/>
    <w:charset w:val="00"/>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0" w:usb3="00000000" w:csb0="00040001" w:csb1="00000000"/>
  </w:font>
  <w:font w:name="DejaVu Sans">
    <w:panose1 w:val="020B0603030804020204"/>
    <w:charset w:val="00"/>
    <w:family w:val="auto"/>
    <w:pitch w:val="default"/>
    <w:sig w:usb0="E7006EFF" w:usb1="D200FDFF" w:usb2="0A246029" w:usb3="0400200C" w:csb0="600001FF" w:csb1="DFFF0000"/>
  </w:font>
  <w:font w:name="Hack">
    <w:panose1 w:val="020B0609030202020204"/>
    <w:charset w:val="00"/>
    <w:family w:val="auto"/>
    <w:pitch w:val="default"/>
    <w:sig w:usb0="A50006EF" w:usb1="1000B8FB" w:usb2="00000020" w:usb3="00000000" w:csb0="2000019F" w:csb1="DFD70000"/>
  </w:font>
  <w:font w:name="Droid Sans Fallback">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5"/>
    </w:pPr>
    <w:r>
      <w:rPr>
        <w:sz w:val="20"/>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Cuadro de texto 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5"/>
                            <w:rPr>
                              <w:sz w:val="18"/>
                              <w:szCs w:val="18"/>
                            </w:rPr>
                          </w:pPr>
                          <w:r>
                            <w:rPr>
                              <w:sz w:val="18"/>
                              <w:szCs w:val="18"/>
                            </w:rPr>
                            <w:t xml:space="preserve">Página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1</w:t>
                          </w:r>
                          <w:r>
                            <w:rPr>
                              <w:sz w:val="18"/>
                              <w:szCs w:val="18"/>
                            </w:rPr>
                            <w:fldChar w:fldCharType="end"/>
                          </w:r>
                          <w:r>
                            <w:rPr>
                              <w:sz w:val="18"/>
                              <w:szCs w:val="18"/>
                            </w:rPr>
                            <w:t xml:space="preserve"> de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1</w:t>
                          </w:r>
                          <w:r>
                            <w:rPr>
                              <w:sz w:val="18"/>
                              <w:szCs w:val="18"/>
                            </w:rP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WAAAAZHJzL1BLAQIUABQAAAAIAIdO4kCzSVju&#10;0AAAAAUBAAAPAAAAAAAAAAEAIAAAADgAAABkcnMvZG93bnJldi54bWxQSwECFAAUAAAACACHTuJA&#10;IGV1jL4CAADyBQAADgAAAAAAAAABACAAAAA1AQAAZHJzL2Uyb0RvYy54bWxQSwUGAAAAAAYABgBZ&#10;AQAAZQYAAAAA&#10;">
              <v:fill on="f" focussize="0,0"/>
              <v:stroke on="f" weight="0.5pt"/>
              <v:imagedata o:title=""/>
              <o:lock v:ext="edit" aspectratio="f"/>
              <v:textbox inset="0mm,0mm,0mm,0mm" style="mso-fit-shape-to-text:t;">
                <w:txbxContent>
                  <w:p>
                    <w:pPr>
                      <w:pStyle w:val="95"/>
                      <w:rPr>
                        <w:sz w:val="18"/>
                        <w:szCs w:val="18"/>
                      </w:rPr>
                    </w:pPr>
                    <w:r>
                      <w:rPr>
                        <w:sz w:val="18"/>
                        <w:szCs w:val="18"/>
                      </w:rPr>
                      <w:t xml:space="preserve">Página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1</w:t>
                    </w:r>
                    <w:r>
                      <w:rPr>
                        <w:sz w:val="18"/>
                        <w:szCs w:val="18"/>
                      </w:rPr>
                      <w:fldChar w:fldCharType="end"/>
                    </w:r>
                    <w:r>
                      <w:rPr>
                        <w:sz w:val="18"/>
                        <w:szCs w:val="18"/>
                      </w:rPr>
                      <w:t xml:space="preserve"> de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1</w:t>
                    </w:r>
                    <w:r>
                      <w:rPr>
                        <w:sz w:val="18"/>
                        <w:szCs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1"/>
      <w:jc w:val="center"/>
      <w:rPr>
        <w:rFonts w:hint="default" w:ascii="Arial" w:hAnsi="Arial" w:cs="Arial"/>
        <w:sz w:val="18"/>
        <w:szCs w:val="18"/>
      </w:rPr>
    </w:pPr>
    <w:r>
      <w:rPr>
        <w:rFonts w:hint="default" w:ascii="Arial" w:hAnsi="Arial" w:cs="Arial"/>
        <w:sz w:val="18"/>
        <w:szCs w:val="18"/>
      </w:rPr>
      <w:t>Bases de Datos Masivas (11088) - Cavasin Nicolas - Legajo #143501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FE3FC3"/>
    <w:multiLevelType w:val="multilevel"/>
    <w:tmpl w:val="8DFE3FC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BC824C9"/>
    <w:multiLevelType w:val="singleLevel"/>
    <w:tmpl w:val="BBC824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B5C168"/>
    <w:multiLevelType w:val="singleLevel"/>
    <w:tmpl w:val="DFB5C168"/>
    <w:lvl w:ilvl="0" w:tentative="0">
      <w:start w:val="1"/>
      <w:numFmt w:val="decimal"/>
      <w:lvlText w:val="%1."/>
      <w:lvlJc w:val="left"/>
      <w:pPr>
        <w:tabs>
          <w:tab w:val="left" w:pos="425"/>
        </w:tabs>
        <w:ind w:left="425" w:leftChars="0" w:hanging="425" w:firstLineChars="0"/>
      </w:pPr>
      <w:rPr>
        <w:rFonts w:hint="default"/>
      </w:rPr>
    </w:lvl>
  </w:abstractNum>
  <w:abstractNum w:abstractNumId="3">
    <w:nsid w:val="E6FD9FC0"/>
    <w:multiLevelType w:val="singleLevel"/>
    <w:tmpl w:val="E6FD9F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BF8B714"/>
    <w:multiLevelType w:val="singleLevel"/>
    <w:tmpl w:val="EBF8B714"/>
    <w:lvl w:ilvl="0" w:tentative="0">
      <w:start w:val="1"/>
      <w:numFmt w:val="decimal"/>
      <w:lvlText w:val="%1."/>
      <w:lvlJc w:val="left"/>
      <w:pPr>
        <w:tabs>
          <w:tab w:val="left" w:pos="425"/>
        </w:tabs>
        <w:ind w:left="425" w:leftChars="0" w:hanging="425" w:firstLineChars="0"/>
      </w:pPr>
      <w:rPr>
        <w:rFonts w:hint="default"/>
      </w:rPr>
    </w:lvl>
  </w:abstractNum>
  <w:abstractNum w:abstractNumId="5">
    <w:nsid w:val="ECE7C2F7"/>
    <w:multiLevelType w:val="singleLevel"/>
    <w:tmpl w:val="ECE7C2F7"/>
    <w:lvl w:ilvl="0" w:tentative="0">
      <w:start w:val="1"/>
      <w:numFmt w:val="decimal"/>
      <w:lvlText w:val="%1."/>
      <w:lvlJc w:val="left"/>
      <w:pPr>
        <w:tabs>
          <w:tab w:val="left" w:pos="425"/>
        </w:tabs>
        <w:ind w:left="425" w:leftChars="0" w:hanging="425" w:firstLineChars="0"/>
      </w:pPr>
      <w:rPr>
        <w:rFonts w:hint="default"/>
      </w:rPr>
    </w:lvl>
  </w:abstractNum>
  <w:abstractNum w:abstractNumId="6">
    <w:nsid w:val="EDFEF6C6"/>
    <w:multiLevelType w:val="multilevel"/>
    <w:tmpl w:val="EDFEF6C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5FA2172"/>
    <w:multiLevelType w:val="singleLevel"/>
    <w:tmpl w:val="F5FA2172"/>
    <w:lvl w:ilvl="0" w:tentative="0">
      <w:start w:val="1"/>
      <w:numFmt w:val="decimal"/>
      <w:lvlText w:val="%1."/>
      <w:lvlJc w:val="left"/>
      <w:pPr>
        <w:tabs>
          <w:tab w:val="left" w:pos="425"/>
        </w:tabs>
        <w:ind w:left="425" w:leftChars="0" w:hanging="425" w:firstLineChars="0"/>
      </w:pPr>
      <w:rPr>
        <w:rFonts w:hint="default"/>
      </w:rPr>
    </w:lvl>
  </w:abstractNum>
  <w:abstractNum w:abstractNumId="8">
    <w:nsid w:val="FBFDF5A3"/>
    <w:multiLevelType w:val="multilevel"/>
    <w:tmpl w:val="FBFDF5A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D7ECF72"/>
    <w:multiLevelType w:val="singleLevel"/>
    <w:tmpl w:val="FD7ECF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F9FFF63"/>
    <w:multiLevelType w:val="singleLevel"/>
    <w:tmpl w:val="FF9FFF63"/>
    <w:lvl w:ilvl="0" w:tentative="0">
      <w:start w:val="1"/>
      <w:numFmt w:val="decimal"/>
      <w:lvlText w:val="%1."/>
      <w:lvlJc w:val="left"/>
      <w:pPr>
        <w:tabs>
          <w:tab w:val="left" w:pos="425"/>
        </w:tabs>
        <w:ind w:left="425" w:leftChars="0" w:hanging="425" w:firstLineChars="0"/>
      </w:pPr>
      <w:rPr>
        <w:rFonts w:hint="default"/>
      </w:rPr>
    </w:lvl>
  </w:abstractNum>
  <w:abstractNum w:abstractNumId="11">
    <w:nsid w:val="FFFFFF7C"/>
    <w:multiLevelType w:val="singleLevel"/>
    <w:tmpl w:val="FFFFFF7C"/>
    <w:lvl w:ilvl="0" w:tentative="0">
      <w:start w:val="1"/>
      <w:numFmt w:val="decimal"/>
      <w:pStyle w:val="84"/>
      <w:lvlText w:val="%1."/>
      <w:lvlJc w:val="left"/>
      <w:pPr>
        <w:tabs>
          <w:tab w:val="left" w:pos="2040"/>
        </w:tabs>
        <w:ind w:left="2040" w:hanging="360"/>
      </w:pPr>
    </w:lvl>
  </w:abstractNum>
  <w:abstractNum w:abstractNumId="12">
    <w:nsid w:val="FFFFFF7D"/>
    <w:multiLevelType w:val="singleLevel"/>
    <w:tmpl w:val="FFFFFF7D"/>
    <w:lvl w:ilvl="0" w:tentative="0">
      <w:start w:val="1"/>
      <w:numFmt w:val="decimal"/>
      <w:pStyle w:val="73"/>
      <w:lvlText w:val="%1."/>
      <w:lvlJc w:val="left"/>
      <w:pPr>
        <w:tabs>
          <w:tab w:val="left" w:pos="1620"/>
        </w:tabs>
        <w:ind w:left="1620" w:hanging="360"/>
      </w:pPr>
    </w:lvl>
  </w:abstractNum>
  <w:abstractNum w:abstractNumId="13">
    <w:nsid w:val="FFFFFF7E"/>
    <w:multiLevelType w:val="singleLevel"/>
    <w:tmpl w:val="FFFFFF7E"/>
    <w:lvl w:ilvl="0" w:tentative="0">
      <w:start w:val="1"/>
      <w:numFmt w:val="decimal"/>
      <w:pStyle w:val="74"/>
      <w:lvlText w:val="%1."/>
      <w:lvlJc w:val="left"/>
      <w:pPr>
        <w:tabs>
          <w:tab w:val="left" w:pos="1200"/>
        </w:tabs>
        <w:ind w:left="1200" w:hanging="360"/>
      </w:pPr>
    </w:lvl>
  </w:abstractNum>
  <w:abstractNum w:abstractNumId="14">
    <w:nsid w:val="FFFFFF7F"/>
    <w:multiLevelType w:val="singleLevel"/>
    <w:tmpl w:val="FFFFFF7F"/>
    <w:lvl w:ilvl="0" w:tentative="0">
      <w:start w:val="1"/>
      <w:numFmt w:val="decimal"/>
      <w:pStyle w:val="70"/>
      <w:lvlText w:val="%1."/>
      <w:lvlJc w:val="left"/>
      <w:pPr>
        <w:tabs>
          <w:tab w:val="left" w:pos="780"/>
        </w:tabs>
        <w:ind w:left="780" w:hanging="360"/>
      </w:pPr>
    </w:lvl>
  </w:abstractNum>
  <w:abstractNum w:abstractNumId="15">
    <w:nsid w:val="FFFFFF80"/>
    <w:multiLevelType w:val="singleLevel"/>
    <w:tmpl w:val="FFFFFF80"/>
    <w:lvl w:ilvl="0" w:tentative="0">
      <w:start w:val="1"/>
      <w:numFmt w:val="bullet"/>
      <w:pStyle w:val="86"/>
      <w:lvlText w:val=""/>
      <w:lvlJc w:val="left"/>
      <w:pPr>
        <w:tabs>
          <w:tab w:val="left" w:pos="2040"/>
        </w:tabs>
        <w:ind w:left="2040" w:hanging="360"/>
      </w:pPr>
      <w:rPr>
        <w:rFonts w:hint="default" w:ascii="Wingdings" w:hAnsi="Wingdings"/>
      </w:rPr>
    </w:lvl>
  </w:abstractNum>
  <w:abstractNum w:abstractNumId="16">
    <w:nsid w:val="FFFFFF81"/>
    <w:multiLevelType w:val="singleLevel"/>
    <w:tmpl w:val="FFFFFF81"/>
    <w:lvl w:ilvl="0" w:tentative="0">
      <w:start w:val="1"/>
      <w:numFmt w:val="bullet"/>
      <w:pStyle w:val="93"/>
      <w:lvlText w:val=""/>
      <w:lvlJc w:val="left"/>
      <w:pPr>
        <w:tabs>
          <w:tab w:val="left" w:pos="1620"/>
        </w:tabs>
        <w:ind w:left="1620" w:hanging="360"/>
      </w:pPr>
      <w:rPr>
        <w:rFonts w:hint="default" w:ascii="Wingdings" w:hAnsi="Wingdings"/>
      </w:rPr>
    </w:lvl>
  </w:abstractNum>
  <w:abstractNum w:abstractNumId="17">
    <w:nsid w:val="FFFFFF82"/>
    <w:multiLevelType w:val="singleLevel"/>
    <w:tmpl w:val="FFFFFF82"/>
    <w:lvl w:ilvl="0" w:tentative="0">
      <w:start w:val="1"/>
      <w:numFmt w:val="bullet"/>
      <w:pStyle w:val="82"/>
      <w:lvlText w:val=""/>
      <w:lvlJc w:val="left"/>
      <w:pPr>
        <w:tabs>
          <w:tab w:val="left" w:pos="1200"/>
        </w:tabs>
        <w:ind w:left="1200" w:hanging="360"/>
      </w:pPr>
      <w:rPr>
        <w:rFonts w:hint="default" w:ascii="Wingdings" w:hAnsi="Wingdings"/>
      </w:rPr>
    </w:lvl>
  </w:abstractNum>
  <w:abstractNum w:abstractNumId="18">
    <w:nsid w:val="FFFFFF83"/>
    <w:multiLevelType w:val="singleLevel"/>
    <w:tmpl w:val="FFFFFF83"/>
    <w:lvl w:ilvl="0" w:tentative="0">
      <w:start w:val="1"/>
      <w:numFmt w:val="bullet"/>
      <w:pStyle w:val="92"/>
      <w:lvlText w:val=""/>
      <w:lvlJc w:val="left"/>
      <w:pPr>
        <w:tabs>
          <w:tab w:val="left" w:pos="780"/>
        </w:tabs>
        <w:ind w:left="780" w:hanging="360"/>
      </w:pPr>
      <w:rPr>
        <w:rFonts w:hint="default" w:ascii="Wingdings" w:hAnsi="Wingdings"/>
      </w:rPr>
    </w:lvl>
  </w:abstractNum>
  <w:abstractNum w:abstractNumId="19">
    <w:nsid w:val="FFFFFF88"/>
    <w:multiLevelType w:val="singleLevel"/>
    <w:tmpl w:val="FFFFFF88"/>
    <w:lvl w:ilvl="0" w:tentative="0">
      <w:start w:val="1"/>
      <w:numFmt w:val="decimal"/>
      <w:pStyle w:val="79"/>
      <w:lvlText w:val="%1."/>
      <w:lvlJc w:val="left"/>
      <w:pPr>
        <w:tabs>
          <w:tab w:val="left" w:pos="360"/>
        </w:tabs>
        <w:ind w:left="360" w:hanging="360"/>
      </w:pPr>
    </w:lvl>
  </w:abstractNum>
  <w:abstractNum w:abstractNumId="20">
    <w:nsid w:val="FFFFFF89"/>
    <w:multiLevelType w:val="singleLevel"/>
    <w:tmpl w:val="FFFFFF89"/>
    <w:lvl w:ilvl="0" w:tentative="0">
      <w:start w:val="1"/>
      <w:numFmt w:val="bullet"/>
      <w:pStyle w:val="91"/>
      <w:lvlText w:val=""/>
      <w:lvlJc w:val="left"/>
      <w:pPr>
        <w:tabs>
          <w:tab w:val="left" w:pos="360"/>
        </w:tabs>
        <w:ind w:left="360" w:hanging="360"/>
      </w:pPr>
      <w:rPr>
        <w:rFonts w:hint="default" w:ascii="Wingdings" w:hAnsi="Wingdings"/>
      </w:rPr>
    </w:lvl>
  </w:abstractNum>
  <w:abstractNum w:abstractNumId="21">
    <w:nsid w:val="5B4A66F2"/>
    <w:multiLevelType w:val="singleLevel"/>
    <w:tmpl w:val="5B4A66F2"/>
    <w:lvl w:ilvl="0" w:tentative="0">
      <w:start w:val="1"/>
      <w:numFmt w:val="decimal"/>
      <w:lvlText w:val="%1."/>
      <w:lvlJc w:val="left"/>
      <w:pPr>
        <w:tabs>
          <w:tab w:val="left" w:pos="425"/>
        </w:tabs>
        <w:ind w:left="425" w:leftChars="0" w:hanging="425" w:firstLineChars="0"/>
      </w:pPr>
      <w:rPr>
        <w:rFonts w:hint="default"/>
      </w:rPr>
    </w:lvl>
  </w:abstractNum>
  <w:abstractNum w:abstractNumId="22">
    <w:nsid w:val="6C6E72BC"/>
    <w:multiLevelType w:val="multilevel"/>
    <w:tmpl w:val="6C6E72B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4"/>
  </w:num>
  <w:num w:numId="2">
    <w:abstractNumId w:val="12"/>
  </w:num>
  <w:num w:numId="3">
    <w:abstractNumId w:val="13"/>
  </w:num>
  <w:num w:numId="4">
    <w:abstractNumId w:val="19"/>
  </w:num>
  <w:num w:numId="5">
    <w:abstractNumId w:val="17"/>
  </w:num>
  <w:num w:numId="6">
    <w:abstractNumId w:val="11"/>
  </w:num>
  <w:num w:numId="7">
    <w:abstractNumId w:val="15"/>
  </w:num>
  <w:num w:numId="8">
    <w:abstractNumId w:val="20"/>
  </w:num>
  <w:num w:numId="9">
    <w:abstractNumId w:val="18"/>
  </w:num>
  <w:num w:numId="10">
    <w:abstractNumId w:val="16"/>
  </w:num>
  <w:num w:numId="11">
    <w:abstractNumId w:val="22"/>
  </w:num>
  <w:num w:numId="12">
    <w:abstractNumId w:val="9"/>
  </w:num>
  <w:num w:numId="13">
    <w:abstractNumId w:val="0"/>
  </w:num>
  <w:num w:numId="14">
    <w:abstractNumId w:val="6"/>
  </w:num>
  <w:num w:numId="15">
    <w:abstractNumId w:val="7"/>
  </w:num>
  <w:num w:numId="16">
    <w:abstractNumId w:val="4"/>
  </w:num>
  <w:num w:numId="17">
    <w:abstractNumId w:val="10"/>
  </w:num>
  <w:num w:numId="18">
    <w:abstractNumId w:val="5"/>
  </w:num>
  <w:num w:numId="19">
    <w:abstractNumId w:val="8"/>
  </w:num>
  <w:num w:numId="20">
    <w:abstractNumId w:val="21"/>
  </w:num>
  <w:num w:numId="21">
    <w:abstractNumId w:val="1"/>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displayBackgroundShape w:val="true"/>
  <w:embedSystemFonts/>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672CC00"/>
    <w:rsid w:val="00050A31"/>
    <w:rsid w:val="000716D2"/>
    <w:rsid w:val="00071AAB"/>
    <w:rsid w:val="000B76C4"/>
    <w:rsid w:val="000C5610"/>
    <w:rsid w:val="000E6552"/>
    <w:rsid w:val="000F3A4F"/>
    <w:rsid w:val="000F59AC"/>
    <w:rsid w:val="001364FE"/>
    <w:rsid w:val="001368DD"/>
    <w:rsid w:val="00147DB3"/>
    <w:rsid w:val="001518A5"/>
    <w:rsid w:val="001520E1"/>
    <w:rsid w:val="00170095"/>
    <w:rsid w:val="00170E4F"/>
    <w:rsid w:val="001743F4"/>
    <w:rsid w:val="00182007"/>
    <w:rsid w:val="00187C33"/>
    <w:rsid w:val="001936B7"/>
    <w:rsid w:val="00196AB1"/>
    <w:rsid w:val="00201333"/>
    <w:rsid w:val="00210FA7"/>
    <w:rsid w:val="00216417"/>
    <w:rsid w:val="0026631D"/>
    <w:rsid w:val="002C2F53"/>
    <w:rsid w:val="00306376"/>
    <w:rsid w:val="0033518C"/>
    <w:rsid w:val="003437C2"/>
    <w:rsid w:val="00377186"/>
    <w:rsid w:val="003A1C03"/>
    <w:rsid w:val="00414627"/>
    <w:rsid w:val="00425D63"/>
    <w:rsid w:val="004643D8"/>
    <w:rsid w:val="00497C24"/>
    <w:rsid w:val="004C7BA5"/>
    <w:rsid w:val="004E5B50"/>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128F"/>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8F1F0F"/>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9613C"/>
    <w:rsid w:val="00AA2C77"/>
    <w:rsid w:val="00AC3FB9"/>
    <w:rsid w:val="00AC702A"/>
    <w:rsid w:val="00AD226F"/>
    <w:rsid w:val="00B021DA"/>
    <w:rsid w:val="00B13A52"/>
    <w:rsid w:val="00B24CF4"/>
    <w:rsid w:val="00B26993"/>
    <w:rsid w:val="00B4570C"/>
    <w:rsid w:val="00B5208C"/>
    <w:rsid w:val="00B635F2"/>
    <w:rsid w:val="00B74876"/>
    <w:rsid w:val="00BA1CC3"/>
    <w:rsid w:val="00BB7C2B"/>
    <w:rsid w:val="00BC1664"/>
    <w:rsid w:val="00BC2546"/>
    <w:rsid w:val="00BC43A4"/>
    <w:rsid w:val="00BD0E0C"/>
    <w:rsid w:val="00C05085"/>
    <w:rsid w:val="00C1593D"/>
    <w:rsid w:val="00C425C3"/>
    <w:rsid w:val="00C56C7E"/>
    <w:rsid w:val="00C776A4"/>
    <w:rsid w:val="00CA2C6C"/>
    <w:rsid w:val="00CC0600"/>
    <w:rsid w:val="00CC78AC"/>
    <w:rsid w:val="00CF7953"/>
    <w:rsid w:val="00D07232"/>
    <w:rsid w:val="00D10245"/>
    <w:rsid w:val="00D21BDD"/>
    <w:rsid w:val="00D315F3"/>
    <w:rsid w:val="00D65F07"/>
    <w:rsid w:val="00D92BB7"/>
    <w:rsid w:val="00DC76D2"/>
    <w:rsid w:val="00DD30ED"/>
    <w:rsid w:val="00E64C21"/>
    <w:rsid w:val="00EC24C6"/>
    <w:rsid w:val="00EE6894"/>
    <w:rsid w:val="00EF2933"/>
    <w:rsid w:val="00F05146"/>
    <w:rsid w:val="00F1115D"/>
    <w:rsid w:val="00F3513C"/>
    <w:rsid w:val="00F465C5"/>
    <w:rsid w:val="00F5180D"/>
    <w:rsid w:val="00F51B21"/>
    <w:rsid w:val="00F51D87"/>
    <w:rsid w:val="00F64977"/>
    <w:rsid w:val="00F8455C"/>
    <w:rsid w:val="00FE579E"/>
    <w:rsid w:val="07930EA5"/>
    <w:rsid w:val="0AFEF689"/>
    <w:rsid w:val="0F7F33D8"/>
    <w:rsid w:val="1F97F6B6"/>
    <w:rsid w:val="1FFE2F2A"/>
    <w:rsid w:val="27B4FE36"/>
    <w:rsid w:val="27E73138"/>
    <w:rsid w:val="2CFB0180"/>
    <w:rsid w:val="2E3D8FAB"/>
    <w:rsid w:val="2E771C42"/>
    <w:rsid w:val="2EE7607F"/>
    <w:rsid w:val="2F62C096"/>
    <w:rsid w:val="2FEFC8F2"/>
    <w:rsid w:val="2FF3F010"/>
    <w:rsid w:val="31FE6BF7"/>
    <w:rsid w:val="33DFE7A3"/>
    <w:rsid w:val="37699E69"/>
    <w:rsid w:val="379F13EC"/>
    <w:rsid w:val="37DF8CA3"/>
    <w:rsid w:val="3B7F2D82"/>
    <w:rsid w:val="3BFB5123"/>
    <w:rsid w:val="3CB9942F"/>
    <w:rsid w:val="3CC75758"/>
    <w:rsid w:val="3DFB65AE"/>
    <w:rsid w:val="3EBE396D"/>
    <w:rsid w:val="3ECFD57A"/>
    <w:rsid w:val="3EE70808"/>
    <w:rsid w:val="3F7EC5EC"/>
    <w:rsid w:val="3FBCDD7F"/>
    <w:rsid w:val="3FCE5F0B"/>
    <w:rsid w:val="3FDB0B9F"/>
    <w:rsid w:val="3FDE94DA"/>
    <w:rsid w:val="3FE4960B"/>
    <w:rsid w:val="3FF6B276"/>
    <w:rsid w:val="3FFDB244"/>
    <w:rsid w:val="3FFFFDA6"/>
    <w:rsid w:val="41FE1884"/>
    <w:rsid w:val="43EF7176"/>
    <w:rsid w:val="463736CB"/>
    <w:rsid w:val="49CFEB31"/>
    <w:rsid w:val="4DE2C6CD"/>
    <w:rsid w:val="4FFF00A2"/>
    <w:rsid w:val="51FED7AB"/>
    <w:rsid w:val="556BE531"/>
    <w:rsid w:val="5775A26A"/>
    <w:rsid w:val="57CB433C"/>
    <w:rsid w:val="57FF8673"/>
    <w:rsid w:val="59EFD82C"/>
    <w:rsid w:val="5ACDDAA4"/>
    <w:rsid w:val="5BCFC9B8"/>
    <w:rsid w:val="5BD462C2"/>
    <w:rsid w:val="5CAFE0DE"/>
    <w:rsid w:val="5CDFF739"/>
    <w:rsid w:val="5DF72CDF"/>
    <w:rsid w:val="5DFF3AFE"/>
    <w:rsid w:val="5DFF469E"/>
    <w:rsid w:val="5EBC9C39"/>
    <w:rsid w:val="5EC74025"/>
    <w:rsid w:val="5EFA7CCD"/>
    <w:rsid w:val="5FDA4F38"/>
    <w:rsid w:val="5FDF8A11"/>
    <w:rsid w:val="5FDFFE69"/>
    <w:rsid w:val="5FFC40A6"/>
    <w:rsid w:val="63D9EEFB"/>
    <w:rsid w:val="66DAC263"/>
    <w:rsid w:val="66FB9E4F"/>
    <w:rsid w:val="66FF6FB8"/>
    <w:rsid w:val="67567F1F"/>
    <w:rsid w:val="677FE53D"/>
    <w:rsid w:val="67CDA53B"/>
    <w:rsid w:val="67D6D443"/>
    <w:rsid w:val="69F71D43"/>
    <w:rsid w:val="6BEFC5DF"/>
    <w:rsid w:val="6CFE49D7"/>
    <w:rsid w:val="6D5F0D4B"/>
    <w:rsid w:val="6DAEF135"/>
    <w:rsid w:val="6DDF459B"/>
    <w:rsid w:val="6DFF4418"/>
    <w:rsid w:val="6E7F8124"/>
    <w:rsid w:val="6F4F0211"/>
    <w:rsid w:val="6FBB27F8"/>
    <w:rsid w:val="6FBC5B4E"/>
    <w:rsid w:val="6FBF5787"/>
    <w:rsid w:val="6FDF1BC6"/>
    <w:rsid w:val="6FE9D728"/>
    <w:rsid w:val="6FEEFD97"/>
    <w:rsid w:val="6FFF438D"/>
    <w:rsid w:val="719DB4DC"/>
    <w:rsid w:val="723BE44E"/>
    <w:rsid w:val="72BEE567"/>
    <w:rsid w:val="73F6A805"/>
    <w:rsid w:val="74252D60"/>
    <w:rsid w:val="7439CFBA"/>
    <w:rsid w:val="74BE25E9"/>
    <w:rsid w:val="757DE146"/>
    <w:rsid w:val="758F4E79"/>
    <w:rsid w:val="75BDEFB1"/>
    <w:rsid w:val="75FB8896"/>
    <w:rsid w:val="75FE9201"/>
    <w:rsid w:val="777A81D2"/>
    <w:rsid w:val="779E4C2B"/>
    <w:rsid w:val="77AFF90D"/>
    <w:rsid w:val="77BF9335"/>
    <w:rsid w:val="77FAD8FC"/>
    <w:rsid w:val="77FE9161"/>
    <w:rsid w:val="786F1982"/>
    <w:rsid w:val="79AF4194"/>
    <w:rsid w:val="7AFBE8E7"/>
    <w:rsid w:val="7B7FFED0"/>
    <w:rsid w:val="7BBA6E8B"/>
    <w:rsid w:val="7BE9F6FA"/>
    <w:rsid w:val="7BEDA6E4"/>
    <w:rsid w:val="7BFD1856"/>
    <w:rsid w:val="7BFFA8CE"/>
    <w:rsid w:val="7C974599"/>
    <w:rsid w:val="7CD7332F"/>
    <w:rsid w:val="7D46D573"/>
    <w:rsid w:val="7D692115"/>
    <w:rsid w:val="7D6FBF36"/>
    <w:rsid w:val="7D772460"/>
    <w:rsid w:val="7D7B7849"/>
    <w:rsid w:val="7DB668D3"/>
    <w:rsid w:val="7DB729D3"/>
    <w:rsid w:val="7DDF0520"/>
    <w:rsid w:val="7DFBA2D9"/>
    <w:rsid w:val="7E1B8CB4"/>
    <w:rsid w:val="7E37223E"/>
    <w:rsid w:val="7E5CEDD1"/>
    <w:rsid w:val="7E95316C"/>
    <w:rsid w:val="7EE6461F"/>
    <w:rsid w:val="7EEFBB8B"/>
    <w:rsid w:val="7EFA0F7F"/>
    <w:rsid w:val="7EFDC192"/>
    <w:rsid w:val="7EFE8DC3"/>
    <w:rsid w:val="7F0F09BF"/>
    <w:rsid w:val="7F3CB18D"/>
    <w:rsid w:val="7F3F263F"/>
    <w:rsid w:val="7F751FE8"/>
    <w:rsid w:val="7F7B22FC"/>
    <w:rsid w:val="7F7D076A"/>
    <w:rsid w:val="7F7D58EC"/>
    <w:rsid w:val="7FB7F843"/>
    <w:rsid w:val="7FBCE995"/>
    <w:rsid w:val="7FBF915D"/>
    <w:rsid w:val="7FBFDC91"/>
    <w:rsid w:val="7FCE07FF"/>
    <w:rsid w:val="7FCF4374"/>
    <w:rsid w:val="7FDD6965"/>
    <w:rsid w:val="7FDE7EC2"/>
    <w:rsid w:val="7FEFAD1F"/>
    <w:rsid w:val="7FEFF9FF"/>
    <w:rsid w:val="7FF6610A"/>
    <w:rsid w:val="7FFA9691"/>
    <w:rsid w:val="7FFDDA42"/>
    <w:rsid w:val="7FFE2CD4"/>
    <w:rsid w:val="7FFF67D7"/>
    <w:rsid w:val="89EE2969"/>
    <w:rsid w:val="8B5E092A"/>
    <w:rsid w:val="8CBFB392"/>
    <w:rsid w:val="9D4B5CFF"/>
    <w:rsid w:val="9EBF6DFC"/>
    <w:rsid w:val="9FFE378F"/>
    <w:rsid w:val="A6DFA1DB"/>
    <w:rsid w:val="A7BB0DF8"/>
    <w:rsid w:val="AAEB1624"/>
    <w:rsid w:val="ABFD86AC"/>
    <w:rsid w:val="ABFFFF57"/>
    <w:rsid w:val="AD5908CE"/>
    <w:rsid w:val="ADE5E3B6"/>
    <w:rsid w:val="ADFFDDD9"/>
    <w:rsid w:val="AE91D704"/>
    <w:rsid w:val="AF9F76A7"/>
    <w:rsid w:val="AFEF9896"/>
    <w:rsid w:val="AFFFE0D7"/>
    <w:rsid w:val="B35F28D9"/>
    <w:rsid w:val="B672CC00"/>
    <w:rsid w:val="B75DA98B"/>
    <w:rsid w:val="B9E5ACD1"/>
    <w:rsid w:val="B9F762BD"/>
    <w:rsid w:val="BA7B23C6"/>
    <w:rsid w:val="BBFB0F01"/>
    <w:rsid w:val="BBFDC51F"/>
    <w:rsid w:val="BDDFB1B3"/>
    <w:rsid w:val="BDF9C089"/>
    <w:rsid w:val="BDFE5AEB"/>
    <w:rsid w:val="BE78656F"/>
    <w:rsid w:val="BEC9C5E6"/>
    <w:rsid w:val="BEE71A5D"/>
    <w:rsid w:val="BEF3A77E"/>
    <w:rsid w:val="BF7F1357"/>
    <w:rsid w:val="BFC9A528"/>
    <w:rsid w:val="BFCE9E71"/>
    <w:rsid w:val="BFDFDB46"/>
    <w:rsid w:val="BFF30769"/>
    <w:rsid w:val="BFFB5C9B"/>
    <w:rsid w:val="C6DDBCE0"/>
    <w:rsid w:val="C947F7F1"/>
    <w:rsid w:val="CEEFEA17"/>
    <w:rsid w:val="CFFF2DF9"/>
    <w:rsid w:val="CFFF7263"/>
    <w:rsid w:val="D1EF41B7"/>
    <w:rsid w:val="D37EB92F"/>
    <w:rsid w:val="D74FFF4E"/>
    <w:rsid w:val="D78DACB5"/>
    <w:rsid w:val="D79F8C36"/>
    <w:rsid w:val="D7FF23E0"/>
    <w:rsid w:val="D8FD94E2"/>
    <w:rsid w:val="DAFF55C2"/>
    <w:rsid w:val="DBCF575C"/>
    <w:rsid w:val="DC5DE7C5"/>
    <w:rsid w:val="DDF71594"/>
    <w:rsid w:val="DDFF0207"/>
    <w:rsid w:val="DEF7BB51"/>
    <w:rsid w:val="DEFF17E4"/>
    <w:rsid w:val="DF755EBF"/>
    <w:rsid w:val="DFE7E784"/>
    <w:rsid w:val="DFEFF456"/>
    <w:rsid w:val="DFF79687"/>
    <w:rsid w:val="DFF7E9E8"/>
    <w:rsid w:val="E3FFC17E"/>
    <w:rsid w:val="E65B265A"/>
    <w:rsid w:val="E6F63128"/>
    <w:rsid w:val="E6FFF5AF"/>
    <w:rsid w:val="E7FD09F1"/>
    <w:rsid w:val="E7FEDBE2"/>
    <w:rsid w:val="E7FFC5C4"/>
    <w:rsid w:val="E9649DDE"/>
    <w:rsid w:val="E9F71EFB"/>
    <w:rsid w:val="EAEE6ACA"/>
    <w:rsid w:val="EDBDEDDD"/>
    <w:rsid w:val="EEDFC818"/>
    <w:rsid w:val="EEFF9561"/>
    <w:rsid w:val="EFAE3411"/>
    <w:rsid w:val="EFB6BB88"/>
    <w:rsid w:val="EFBB7F77"/>
    <w:rsid w:val="EFBF6605"/>
    <w:rsid w:val="EFEDEBFB"/>
    <w:rsid w:val="EFF44454"/>
    <w:rsid w:val="EFFFA41B"/>
    <w:rsid w:val="EFFFEF6A"/>
    <w:rsid w:val="F07D7F36"/>
    <w:rsid w:val="F3765919"/>
    <w:rsid w:val="F3FF9526"/>
    <w:rsid w:val="F5FF755E"/>
    <w:rsid w:val="F6578D49"/>
    <w:rsid w:val="F6FF18C1"/>
    <w:rsid w:val="F7DE8487"/>
    <w:rsid w:val="F7EE82FD"/>
    <w:rsid w:val="F7F8BE1E"/>
    <w:rsid w:val="F7FDC9EE"/>
    <w:rsid w:val="F881D18F"/>
    <w:rsid w:val="F9F63ADA"/>
    <w:rsid w:val="F9FF13CF"/>
    <w:rsid w:val="FAA7C2EA"/>
    <w:rsid w:val="FAEDF9AF"/>
    <w:rsid w:val="FB180CEF"/>
    <w:rsid w:val="FB7E255A"/>
    <w:rsid w:val="FB9DA886"/>
    <w:rsid w:val="FBFB5411"/>
    <w:rsid w:val="FBFF7FCF"/>
    <w:rsid w:val="FBFFA0CD"/>
    <w:rsid w:val="FBFFDA7C"/>
    <w:rsid w:val="FC7EA66F"/>
    <w:rsid w:val="FCBEEB01"/>
    <w:rsid w:val="FCF209D4"/>
    <w:rsid w:val="FCFD441E"/>
    <w:rsid w:val="FD3FFE09"/>
    <w:rsid w:val="FDB1BC1B"/>
    <w:rsid w:val="FDC7BCED"/>
    <w:rsid w:val="FDDE5F06"/>
    <w:rsid w:val="FDF150C3"/>
    <w:rsid w:val="FDF5E2B9"/>
    <w:rsid w:val="FDFA71EC"/>
    <w:rsid w:val="FDFDE939"/>
    <w:rsid w:val="FDFF0741"/>
    <w:rsid w:val="FE3B83CD"/>
    <w:rsid w:val="FE72EA09"/>
    <w:rsid w:val="FE734873"/>
    <w:rsid w:val="FEBE1589"/>
    <w:rsid w:val="FEF33F9B"/>
    <w:rsid w:val="FEFBCDAD"/>
    <w:rsid w:val="FF169F48"/>
    <w:rsid w:val="FF2FF31B"/>
    <w:rsid w:val="FF3AA767"/>
    <w:rsid w:val="FF3FC2BE"/>
    <w:rsid w:val="FF4F0B28"/>
    <w:rsid w:val="FF4F5A32"/>
    <w:rsid w:val="FF5F26AF"/>
    <w:rsid w:val="FF776931"/>
    <w:rsid w:val="FF794823"/>
    <w:rsid w:val="FF7B663C"/>
    <w:rsid w:val="FF7F5136"/>
    <w:rsid w:val="FF7FB367"/>
    <w:rsid w:val="FF7FF775"/>
    <w:rsid w:val="FFCC328E"/>
    <w:rsid w:val="FFD60A4C"/>
    <w:rsid w:val="FFDB0409"/>
    <w:rsid w:val="FFDFAD9B"/>
    <w:rsid w:val="FFE7BE34"/>
    <w:rsid w:val="FFEFF0EA"/>
    <w:rsid w:val="FFF2A994"/>
    <w:rsid w:val="FFF5D5D6"/>
    <w:rsid w:val="FFFCB657"/>
    <w:rsid w:val="FFFDD87E"/>
    <w:rsid w:val="FFFE0EC1"/>
    <w:rsid w:val="FFFE5AD3"/>
    <w:rsid w:val="FFFF2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lang w:val="es-ES"/>
    </w:rPr>
  </w:style>
  <w:style w:type="paragraph" w:styleId="5">
    <w:name w:val="heading 4"/>
    <w:basedOn w:val="1"/>
    <w:next w:val="1"/>
    <w:semiHidden/>
    <w:unhideWhenUsed/>
    <w:qFormat/>
    <w:uiPriority w:val="0"/>
    <w:pPr>
      <w:keepNext/>
      <w:widowControl/>
      <w:spacing w:before="240" w:after="60"/>
      <w:jc w:val="left"/>
      <w:outlineLvl w:val="3"/>
    </w:pPr>
    <w:rPr>
      <w:b/>
      <w:bCs/>
      <w:kern w:val="0"/>
      <w:sz w:val="28"/>
      <w:szCs w:val="28"/>
      <w:lang w:val="es-ES"/>
    </w:rPr>
  </w:style>
  <w:style w:type="paragraph" w:styleId="6">
    <w:name w:val="heading 5"/>
    <w:basedOn w:val="1"/>
    <w:next w:val="1"/>
    <w:semiHidden/>
    <w:unhideWhenUsed/>
    <w:qFormat/>
    <w:uiPriority w:val="0"/>
    <w:pPr>
      <w:widowControl/>
      <w:spacing w:before="240" w:after="60"/>
      <w:jc w:val="left"/>
      <w:outlineLvl w:val="4"/>
    </w:pPr>
    <w:rPr>
      <w:b/>
      <w:bCs/>
      <w:i/>
      <w:iCs/>
      <w:kern w:val="0"/>
      <w:sz w:val="26"/>
      <w:szCs w:val="26"/>
      <w:lang w:val="es-ES"/>
    </w:rPr>
  </w:style>
  <w:style w:type="paragraph" w:styleId="7">
    <w:name w:val="heading 6"/>
    <w:basedOn w:val="1"/>
    <w:next w:val="1"/>
    <w:semiHidden/>
    <w:unhideWhenUsed/>
    <w:qFormat/>
    <w:uiPriority w:val="0"/>
    <w:pPr>
      <w:widowControl/>
      <w:spacing w:before="240" w:after="60"/>
      <w:jc w:val="left"/>
      <w:outlineLvl w:val="5"/>
    </w:pPr>
    <w:rPr>
      <w:b/>
      <w:bCs/>
      <w:kern w:val="0"/>
      <w:sz w:val="22"/>
      <w:szCs w:val="22"/>
      <w:lang w:val="es-ES"/>
    </w:rPr>
  </w:style>
  <w:style w:type="paragraph" w:styleId="8">
    <w:name w:val="heading 7"/>
    <w:basedOn w:val="1"/>
    <w:next w:val="1"/>
    <w:semiHidden/>
    <w:unhideWhenUsed/>
    <w:qFormat/>
    <w:uiPriority w:val="0"/>
    <w:pPr>
      <w:widowControl/>
      <w:spacing w:before="240" w:after="60"/>
      <w:jc w:val="left"/>
      <w:outlineLvl w:val="6"/>
    </w:pPr>
    <w:rPr>
      <w:kern w:val="0"/>
      <w:sz w:val="24"/>
      <w:szCs w:val="24"/>
      <w:lang w:val="es-ES"/>
    </w:rPr>
  </w:style>
  <w:style w:type="paragraph" w:styleId="9">
    <w:name w:val="heading 8"/>
    <w:basedOn w:val="1"/>
    <w:next w:val="1"/>
    <w:semiHidden/>
    <w:unhideWhenUsed/>
    <w:qFormat/>
    <w:uiPriority w:val="0"/>
    <w:pPr>
      <w:widowControl/>
      <w:spacing w:before="240" w:after="60"/>
      <w:jc w:val="left"/>
      <w:outlineLvl w:val="7"/>
    </w:pPr>
    <w:rPr>
      <w:i/>
      <w:iCs/>
      <w:kern w:val="0"/>
      <w:sz w:val="24"/>
      <w:szCs w:val="24"/>
      <w:lang w:val="es-ES"/>
    </w:rPr>
  </w:style>
  <w:style w:type="paragraph" w:styleId="10">
    <w:name w:val="heading 9"/>
    <w:basedOn w:val="1"/>
    <w:next w:val="1"/>
    <w:semiHidden/>
    <w:unhideWhenUsed/>
    <w:qFormat/>
    <w:uiPriority w:val="0"/>
    <w:pPr>
      <w:widowControl/>
      <w:spacing w:before="240" w:after="60"/>
      <w:jc w:val="left"/>
      <w:outlineLvl w:val="8"/>
    </w:pPr>
    <w:rPr>
      <w:rFonts w:ascii="Arial" w:hAnsi="Arial" w:cs="Arial"/>
      <w:kern w:val="0"/>
      <w:sz w:val="22"/>
      <w:szCs w:val="22"/>
      <w:lang w:val="es-ES"/>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HTML Variable"/>
    <w:basedOn w:val="11"/>
    <w:qFormat/>
    <w:uiPriority w:val="0"/>
    <w:rPr>
      <w:i/>
      <w:iCs/>
    </w:rPr>
  </w:style>
  <w:style w:type="character" w:styleId="14">
    <w:name w:val="HTML Acronym"/>
    <w:basedOn w:val="11"/>
    <w:qFormat/>
    <w:uiPriority w:val="0"/>
  </w:style>
  <w:style w:type="character" w:styleId="15">
    <w:name w:val="endnote reference"/>
    <w:basedOn w:val="11"/>
    <w:qFormat/>
    <w:uiPriority w:val="0"/>
    <w:rPr>
      <w:vertAlign w:val="superscript"/>
    </w:rPr>
  </w:style>
  <w:style w:type="character" w:styleId="16">
    <w:name w:val="HTML Code"/>
    <w:basedOn w:val="11"/>
    <w:qFormat/>
    <w:uiPriority w:val="0"/>
    <w:rPr>
      <w:rFonts w:ascii="Courier New" w:hAnsi="Courier New" w:cs="Courier New"/>
      <w:sz w:val="20"/>
      <w:szCs w:val="20"/>
    </w:rPr>
  </w:style>
  <w:style w:type="character" w:styleId="17">
    <w:name w:val="line number"/>
    <w:basedOn w:val="11"/>
    <w:qFormat/>
    <w:uiPriority w:val="0"/>
  </w:style>
  <w:style w:type="character" w:styleId="18">
    <w:name w:val="HTML Typewriter"/>
    <w:basedOn w:val="11"/>
    <w:qFormat/>
    <w:uiPriority w:val="0"/>
    <w:rPr>
      <w:rFonts w:ascii="Courier New" w:hAnsi="Courier New" w:cs="Courier New"/>
      <w:sz w:val="20"/>
      <w:szCs w:val="20"/>
    </w:rPr>
  </w:style>
  <w:style w:type="character" w:styleId="19">
    <w:name w:val="annotation reference"/>
    <w:basedOn w:val="11"/>
    <w:qFormat/>
    <w:uiPriority w:val="0"/>
    <w:rPr>
      <w:sz w:val="21"/>
      <w:szCs w:val="21"/>
    </w:rPr>
  </w:style>
  <w:style w:type="character" w:styleId="20">
    <w:name w:val="HTML Sample"/>
    <w:basedOn w:val="11"/>
    <w:qFormat/>
    <w:uiPriority w:val="0"/>
    <w:rPr>
      <w:rFonts w:ascii="Courier New" w:hAnsi="Courier New" w:cs="Courier New"/>
    </w:rPr>
  </w:style>
  <w:style w:type="character" w:styleId="21">
    <w:name w:val="footnote reference"/>
    <w:basedOn w:val="11"/>
    <w:qFormat/>
    <w:uiPriority w:val="0"/>
    <w:rPr>
      <w:vertAlign w:val="superscript"/>
    </w:rPr>
  </w:style>
  <w:style w:type="character" w:styleId="22">
    <w:name w:val="HTML Cite"/>
    <w:basedOn w:val="11"/>
    <w:qFormat/>
    <w:uiPriority w:val="0"/>
    <w:rPr>
      <w:i/>
      <w:iCs/>
    </w:rPr>
  </w:style>
  <w:style w:type="character" w:styleId="23">
    <w:name w:val="HTML Definition"/>
    <w:basedOn w:val="11"/>
    <w:qFormat/>
    <w:uiPriority w:val="0"/>
    <w:rPr>
      <w:i/>
      <w:iCs/>
    </w:rPr>
  </w:style>
  <w:style w:type="character" w:styleId="24">
    <w:name w:val="Emphasis"/>
    <w:basedOn w:val="11"/>
    <w:qFormat/>
    <w:uiPriority w:val="0"/>
    <w:rPr>
      <w:i/>
      <w:iCs/>
    </w:rPr>
  </w:style>
  <w:style w:type="character" w:styleId="25">
    <w:name w:val="Hyperlink"/>
    <w:basedOn w:val="11"/>
    <w:qFormat/>
    <w:uiPriority w:val="0"/>
    <w:rPr>
      <w:color w:val="0000FF"/>
      <w:u w:val="single"/>
    </w:rPr>
  </w:style>
  <w:style w:type="character" w:styleId="26">
    <w:name w:val="FollowedHyperlink"/>
    <w:basedOn w:val="11"/>
    <w:qFormat/>
    <w:uiPriority w:val="0"/>
    <w:rPr>
      <w:color w:val="800080"/>
      <w:u w:val="single"/>
    </w:rPr>
  </w:style>
  <w:style w:type="character" w:styleId="27">
    <w:name w:val="page number"/>
    <w:basedOn w:val="11"/>
    <w:qFormat/>
    <w:uiPriority w:val="0"/>
  </w:style>
  <w:style w:type="character" w:styleId="28">
    <w:name w:val="HTML Keyboard"/>
    <w:basedOn w:val="11"/>
    <w:qFormat/>
    <w:uiPriority w:val="0"/>
    <w:rPr>
      <w:rFonts w:ascii="Courier New" w:hAnsi="Courier New" w:cs="Courier New"/>
      <w:sz w:val="20"/>
      <w:szCs w:val="20"/>
    </w:rPr>
  </w:style>
  <w:style w:type="character" w:styleId="29">
    <w:name w:val="Strong"/>
    <w:basedOn w:val="11"/>
    <w:qFormat/>
    <w:uiPriority w:val="0"/>
    <w:rPr>
      <w:b/>
      <w:bCs/>
    </w:rPr>
  </w:style>
  <w:style w:type="paragraph" w:styleId="30">
    <w:name w:val="List Continue 2"/>
    <w:basedOn w:val="1"/>
    <w:qFormat/>
    <w:uiPriority w:val="0"/>
    <w:pPr>
      <w:spacing w:after="120"/>
      <w:ind w:left="720"/>
    </w:pPr>
  </w:style>
  <w:style w:type="paragraph" w:styleId="31">
    <w:name w:val="index 1"/>
    <w:basedOn w:val="1"/>
    <w:next w:val="1"/>
    <w:qFormat/>
    <w:uiPriority w:val="0"/>
  </w:style>
  <w:style w:type="paragraph" w:styleId="32">
    <w:name w:val="toc 3"/>
    <w:basedOn w:val="1"/>
    <w:next w:val="1"/>
    <w:qFormat/>
    <w:uiPriority w:val="0"/>
    <w:pPr>
      <w:ind w:left="840" w:leftChars="400"/>
    </w:pPr>
  </w:style>
  <w:style w:type="paragraph" w:styleId="33">
    <w:name w:val="index 7"/>
    <w:basedOn w:val="1"/>
    <w:next w:val="1"/>
    <w:qFormat/>
    <w:uiPriority w:val="0"/>
    <w:pPr>
      <w:ind w:left="1200" w:leftChars="1200"/>
    </w:pPr>
  </w:style>
  <w:style w:type="paragraph" w:styleId="34">
    <w:name w:val="footnote text"/>
    <w:basedOn w:val="1"/>
    <w:qFormat/>
    <w:uiPriority w:val="0"/>
    <w:pPr>
      <w:snapToGrid w:val="0"/>
      <w:jc w:val="left"/>
    </w:pPr>
    <w:rPr>
      <w:sz w:val="18"/>
      <w:szCs w:val="18"/>
    </w:rPr>
  </w:style>
  <w:style w:type="paragraph" w:styleId="35">
    <w:name w:val="toc 9"/>
    <w:basedOn w:val="1"/>
    <w:next w:val="1"/>
    <w:qFormat/>
    <w:uiPriority w:val="0"/>
    <w:pPr>
      <w:ind w:left="3360" w:leftChars="1600"/>
    </w:pPr>
  </w:style>
  <w:style w:type="paragraph" w:styleId="36">
    <w:name w:val="caption"/>
    <w:basedOn w:val="1"/>
    <w:next w:val="1"/>
    <w:semiHidden/>
    <w:unhideWhenUsed/>
    <w:qFormat/>
    <w:uiPriority w:val="0"/>
    <w:rPr>
      <w:rFonts w:ascii="Arial" w:hAnsi="Arial" w:eastAsia="黑体" w:cs="Arial"/>
      <w:sz w:val="20"/>
    </w:rPr>
  </w:style>
  <w:style w:type="paragraph" w:styleId="37">
    <w:name w:val="toc 7"/>
    <w:basedOn w:val="1"/>
    <w:next w:val="1"/>
    <w:qFormat/>
    <w:uiPriority w:val="0"/>
    <w:pPr>
      <w:ind w:left="2520" w:leftChars="1200"/>
    </w:pPr>
  </w:style>
  <w:style w:type="paragraph" w:styleId="38">
    <w:name w:val="toc 1"/>
    <w:basedOn w:val="1"/>
    <w:next w:val="1"/>
    <w:qFormat/>
    <w:uiPriority w:val="0"/>
  </w:style>
  <w:style w:type="paragraph" w:styleId="39">
    <w:name w:val="toa heading"/>
    <w:basedOn w:val="1"/>
    <w:next w:val="1"/>
    <w:qFormat/>
    <w:uiPriority w:val="0"/>
    <w:pPr>
      <w:spacing w:before="120"/>
    </w:pPr>
    <w:rPr>
      <w:rFonts w:ascii="Arial" w:hAnsi="Arial" w:cs="Arial"/>
      <w:sz w:val="24"/>
      <w:szCs w:val="24"/>
    </w:rPr>
  </w:style>
  <w:style w:type="paragraph" w:styleId="40">
    <w:name w:val="index 4"/>
    <w:basedOn w:val="1"/>
    <w:next w:val="1"/>
    <w:qFormat/>
    <w:uiPriority w:val="0"/>
    <w:pPr>
      <w:ind w:left="600" w:leftChars="600"/>
    </w:pPr>
  </w:style>
  <w:style w:type="paragraph" w:styleId="41">
    <w:name w:val="Document Map"/>
    <w:basedOn w:val="1"/>
    <w:qFormat/>
    <w:uiPriority w:val="0"/>
    <w:pPr>
      <w:shd w:val="clear" w:color="auto" w:fill="000080"/>
    </w:pPr>
  </w:style>
  <w:style w:type="paragraph" w:styleId="42">
    <w:name w:val="toc 8"/>
    <w:basedOn w:val="1"/>
    <w:next w:val="1"/>
    <w:qFormat/>
    <w:uiPriority w:val="0"/>
    <w:pPr>
      <w:ind w:left="2940" w:leftChars="1400"/>
    </w:pPr>
  </w:style>
  <w:style w:type="paragraph" w:styleId="43">
    <w:name w:val="toc 2"/>
    <w:basedOn w:val="1"/>
    <w:next w:val="1"/>
    <w:qFormat/>
    <w:uiPriority w:val="0"/>
    <w:pPr>
      <w:ind w:left="420" w:leftChars="200"/>
    </w:pPr>
  </w:style>
  <w:style w:type="paragraph" w:styleId="44">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45">
    <w:name w:val="index 3"/>
    <w:basedOn w:val="1"/>
    <w:next w:val="1"/>
    <w:qFormat/>
    <w:uiPriority w:val="0"/>
    <w:pPr>
      <w:ind w:left="400" w:leftChars="400"/>
    </w:pPr>
  </w:style>
  <w:style w:type="paragraph" w:styleId="46">
    <w:name w:val="endnote text"/>
    <w:basedOn w:val="1"/>
    <w:qFormat/>
    <w:uiPriority w:val="0"/>
    <w:pPr>
      <w:snapToGrid w:val="0"/>
      <w:jc w:val="left"/>
    </w:pPr>
  </w:style>
  <w:style w:type="paragraph" w:styleId="47">
    <w:name w:val="List Continue 3"/>
    <w:basedOn w:val="1"/>
    <w:qFormat/>
    <w:uiPriority w:val="0"/>
    <w:pPr>
      <w:spacing w:after="120"/>
      <w:ind w:left="1080"/>
    </w:pPr>
  </w:style>
  <w:style w:type="paragraph" w:styleId="48">
    <w:name w:val="index 8"/>
    <w:basedOn w:val="1"/>
    <w:next w:val="1"/>
    <w:qFormat/>
    <w:uiPriority w:val="0"/>
    <w:pPr>
      <w:ind w:left="1400" w:leftChars="1400"/>
    </w:pPr>
  </w:style>
  <w:style w:type="paragraph" w:styleId="49">
    <w:name w:val="index 5"/>
    <w:basedOn w:val="1"/>
    <w:next w:val="1"/>
    <w:qFormat/>
    <w:uiPriority w:val="0"/>
    <w:pPr>
      <w:ind w:left="800" w:leftChars="800"/>
    </w:pPr>
  </w:style>
  <w:style w:type="paragraph" w:styleId="50">
    <w:name w:val="index 2"/>
    <w:basedOn w:val="1"/>
    <w:next w:val="1"/>
    <w:qFormat/>
    <w:uiPriority w:val="0"/>
    <w:pPr>
      <w:ind w:left="200" w:leftChars="200"/>
    </w:pPr>
  </w:style>
  <w:style w:type="paragraph" w:styleId="51">
    <w:name w:val="annotation subject"/>
    <w:basedOn w:val="52"/>
    <w:next w:val="52"/>
    <w:qFormat/>
    <w:uiPriority w:val="0"/>
    <w:rPr>
      <w:b/>
      <w:bCs/>
    </w:rPr>
  </w:style>
  <w:style w:type="paragraph" w:styleId="52">
    <w:name w:val="annotation text"/>
    <w:basedOn w:val="1"/>
    <w:qFormat/>
    <w:uiPriority w:val="0"/>
    <w:pPr>
      <w:jc w:val="left"/>
    </w:pPr>
  </w:style>
  <w:style w:type="paragraph" w:styleId="53">
    <w:name w:val="Balloon Text"/>
    <w:basedOn w:val="1"/>
    <w:qFormat/>
    <w:uiPriority w:val="0"/>
    <w:rPr>
      <w:sz w:val="16"/>
      <w:szCs w:val="16"/>
    </w:rPr>
  </w:style>
  <w:style w:type="paragraph" w:styleId="54">
    <w:name w:val="Closing"/>
    <w:basedOn w:val="1"/>
    <w:qFormat/>
    <w:uiPriority w:val="0"/>
    <w:pPr>
      <w:ind w:left="4320"/>
    </w:pPr>
  </w:style>
  <w:style w:type="paragraph" w:styleId="55">
    <w:name w:val="toc 6"/>
    <w:basedOn w:val="1"/>
    <w:next w:val="1"/>
    <w:qFormat/>
    <w:uiPriority w:val="0"/>
    <w:pPr>
      <w:ind w:left="2100" w:leftChars="1000"/>
    </w:pPr>
  </w:style>
  <w:style w:type="paragraph" w:styleId="56">
    <w:name w:val="toc 5"/>
    <w:basedOn w:val="1"/>
    <w:next w:val="1"/>
    <w:qFormat/>
    <w:uiPriority w:val="0"/>
    <w:pPr>
      <w:ind w:left="1680" w:leftChars="800"/>
    </w:pPr>
  </w:style>
  <w:style w:type="paragraph" w:styleId="57">
    <w:name w:val="table of figures"/>
    <w:basedOn w:val="1"/>
    <w:next w:val="1"/>
    <w:qFormat/>
    <w:uiPriority w:val="0"/>
    <w:pPr>
      <w:ind w:leftChars="200" w:hanging="200" w:hangingChars="200"/>
    </w:pPr>
  </w:style>
  <w:style w:type="paragraph" w:styleId="58">
    <w:name w:val="index 9"/>
    <w:basedOn w:val="1"/>
    <w:next w:val="1"/>
    <w:qFormat/>
    <w:uiPriority w:val="0"/>
    <w:pPr>
      <w:ind w:left="1600" w:leftChars="1600"/>
    </w:pPr>
  </w:style>
  <w:style w:type="paragraph" w:styleId="59">
    <w:name w:val="toc 4"/>
    <w:basedOn w:val="1"/>
    <w:next w:val="1"/>
    <w:qFormat/>
    <w:uiPriority w:val="0"/>
    <w:pPr>
      <w:ind w:left="1260" w:leftChars="600"/>
    </w:pPr>
  </w:style>
  <w:style w:type="paragraph" w:styleId="60">
    <w:name w:val="index 6"/>
    <w:basedOn w:val="1"/>
    <w:next w:val="1"/>
    <w:qFormat/>
    <w:uiPriority w:val="0"/>
    <w:pPr>
      <w:ind w:left="1000" w:leftChars="1000"/>
    </w:pPr>
  </w:style>
  <w:style w:type="paragraph" w:styleId="61">
    <w:name w:val="List Continue"/>
    <w:basedOn w:val="1"/>
    <w:qFormat/>
    <w:uiPriority w:val="0"/>
    <w:pPr>
      <w:spacing w:after="120"/>
      <w:ind w:left="360"/>
    </w:pPr>
  </w:style>
  <w:style w:type="paragraph" w:styleId="62">
    <w:name w:val="table of authorities"/>
    <w:basedOn w:val="1"/>
    <w:next w:val="1"/>
    <w:qFormat/>
    <w:uiPriority w:val="0"/>
    <w:pPr>
      <w:ind w:left="420" w:leftChars="200"/>
    </w:pPr>
  </w:style>
  <w:style w:type="paragraph" w:styleId="63">
    <w:name w:val="index heading"/>
    <w:basedOn w:val="1"/>
    <w:next w:val="31"/>
    <w:qFormat/>
    <w:uiPriority w:val="0"/>
    <w:rPr>
      <w:rFonts w:ascii="Arial" w:hAnsi="Arial" w:cs="Arial"/>
      <w:b/>
      <w:bCs/>
    </w:rPr>
  </w:style>
  <w:style w:type="paragraph" w:styleId="64">
    <w:name w:val="List Continue 4"/>
    <w:basedOn w:val="1"/>
    <w:qFormat/>
    <w:uiPriority w:val="0"/>
    <w:pPr>
      <w:spacing w:after="120"/>
      <w:ind w:left="1440"/>
    </w:pPr>
  </w:style>
  <w:style w:type="paragraph" w:styleId="65">
    <w:name w:val="Body Text 2"/>
    <w:basedOn w:val="1"/>
    <w:qFormat/>
    <w:uiPriority w:val="0"/>
    <w:pPr>
      <w:spacing w:after="120" w:line="480" w:lineRule="auto"/>
    </w:pPr>
  </w:style>
  <w:style w:type="paragraph" w:styleId="66">
    <w:name w:val="List 3"/>
    <w:basedOn w:val="1"/>
    <w:qFormat/>
    <w:uiPriority w:val="0"/>
    <w:pPr>
      <w:ind w:left="1080" w:hanging="360"/>
    </w:pPr>
  </w:style>
  <w:style w:type="paragraph" w:styleId="67">
    <w:name w:val="Note Heading"/>
    <w:basedOn w:val="1"/>
    <w:next w:val="1"/>
    <w:qFormat/>
    <w:uiPriority w:val="0"/>
  </w:style>
  <w:style w:type="paragraph" w:styleId="68">
    <w:name w:val="envelope return"/>
    <w:basedOn w:val="1"/>
    <w:qFormat/>
    <w:uiPriority w:val="0"/>
    <w:rPr>
      <w:rFonts w:ascii="Arial" w:hAnsi="Arial" w:cs="Arial"/>
      <w:sz w:val="20"/>
    </w:rPr>
  </w:style>
  <w:style w:type="paragraph" w:styleId="69">
    <w:name w:val="List Continue 5"/>
    <w:basedOn w:val="1"/>
    <w:qFormat/>
    <w:uiPriority w:val="0"/>
    <w:pPr>
      <w:spacing w:after="120"/>
      <w:ind w:left="1800"/>
    </w:pPr>
  </w:style>
  <w:style w:type="paragraph" w:styleId="70">
    <w:name w:val="List Number 2"/>
    <w:basedOn w:val="1"/>
    <w:qFormat/>
    <w:uiPriority w:val="0"/>
    <w:pPr>
      <w:numPr>
        <w:ilvl w:val="0"/>
        <w:numId w:val="1"/>
      </w:numPr>
    </w:pPr>
  </w:style>
  <w:style w:type="paragraph" w:styleId="71">
    <w:name w:val="header"/>
    <w:basedOn w:val="1"/>
    <w:qFormat/>
    <w:uiPriority w:val="0"/>
    <w:pPr>
      <w:tabs>
        <w:tab w:val="center" w:pos="4153"/>
        <w:tab w:val="right" w:pos="8306"/>
      </w:tabs>
    </w:pPr>
  </w:style>
  <w:style w:type="paragraph" w:styleId="72">
    <w:name w:val="HTML Address"/>
    <w:basedOn w:val="1"/>
    <w:qFormat/>
    <w:uiPriority w:val="0"/>
    <w:rPr>
      <w:i/>
      <w:iCs/>
    </w:rPr>
  </w:style>
  <w:style w:type="paragraph" w:styleId="73">
    <w:name w:val="List Number 4"/>
    <w:basedOn w:val="1"/>
    <w:qFormat/>
    <w:uiPriority w:val="0"/>
    <w:pPr>
      <w:numPr>
        <w:ilvl w:val="0"/>
        <w:numId w:val="2"/>
      </w:numPr>
    </w:pPr>
  </w:style>
  <w:style w:type="paragraph" w:styleId="74">
    <w:name w:val="List Number 3"/>
    <w:basedOn w:val="1"/>
    <w:qFormat/>
    <w:uiPriority w:val="0"/>
    <w:pPr>
      <w:numPr>
        <w:ilvl w:val="0"/>
        <w:numId w:val="3"/>
      </w:numPr>
    </w:pPr>
  </w:style>
  <w:style w:type="paragraph" w:styleId="7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6">
    <w:name w:val="Body Text Indent 3"/>
    <w:basedOn w:val="1"/>
    <w:qFormat/>
    <w:uiPriority w:val="0"/>
    <w:pPr>
      <w:spacing w:after="120"/>
      <w:ind w:left="360"/>
    </w:pPr>
    <w:rPr>
      <w:sz w:val="16"/>
      <w:szCs w:val="16"/>
    </w:rPr>
  </w:style>
  <w:style w:type="paragraph" w:styleId="77">
    <w:name w:val="envelope address"/>
    <w:basedOn w:val="1"/>
    <w:qFormat/>
    <w:uiPriority w:val="0"/>
    <w:pPr>
      <w:framePr w:w="7920" w:h="1980" w:hRule="exact" w:hSpace="141" w:wrap="around" w:vAnchor="margin" w:hAnchor="page" w:xAlign="center" w:yAlign="bottom"/>
      <w:ind w:left="2880"/>
    </w:pPr>
    <w:rPr>
      <w:rFonts w:ascii="Arial" w:hAnsi="Arial" w:cs="Arial"/>
      <w:sz w:val="24"/>
      <w:szCs w:val="24"/>
    </w:rPr>
  </w:style>
  <w:style w:type="paragraph" w:styleId="78">
    <w:name w:val="Body Text Indent"/>
    <w:basedOn w:val="1"/>
    <w:qFormat/>
    <w:uiPriority w:val="0"/>
    <w:pPr>
      <w:spacing w:after="120"/>
      <w:ind w:left="360"/>
    </w:pPr>
  </w:style>
  <w:style w:type="paragraph" w:styleId="79">
    <w:name w:val="List Number"/>
    <w:basedOn w:val="1"/>
    <w:qFormat/>
    <w:uiPriority w:val="0"/>
    <w:pPr>
      <w:numPr>
        <w:ilvl w:val="0"/>
        <w:numId w:val="4"/>
      </w:numPr>
    </w:pPr>
  </w:style>
  <w:style w:type="paragraph" w:styleId="80">
    <w:name w:val="List 2"/>
    <w:basedOn w:val="1"/>
    <w:qFormat/>
    <w:uiPriority w:val="0"/>
    <w:pPr>
      <w:ind w:left="720" w:hanging="360"/>
    </w:pPr>
  </w:style>
  <w:style w:type="paragraph" w:styleId="81">
    <w:name w:val="Signature"/>
    <w:basedOn w:val="1"/>
    <w:qFormat/>
    <w:uiPriority w:val="0"/>
    <w:pPr>
      <w:ind w:left="4320"/>
    </w:pPr>
  </w:style>
  <w:style w:type="paragraph" w:styleId="82">
    <w:name w:val="List Bullet 3"/>
    <w:basedOn w:val="1"/>
    <w:qFormat/>
    <w:uiPriority w:val="0"/>
    <w:pPr>
      <w:numPr>
        <w:ilvl w:val="0"/>
        <w:numId w:val="5"/>
      </w:numPr>
    </w:pPr>
  </w:style>
  <w:style w:type="paragraph" w:styleId="83">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84">
    <w:name w:val="List Number 5"/>
    <w:basedOn w:val="1"/>
    <w:qFormat/>
    <w:uiPriority w:val="0"/>
    <w:pPr>
      <w:numPr>
        <w:ilvl w:val="0"/>
        <w:numId w:val="6"/>
      </w:numPr>
    </w:pPr>
  </w:style>
  <w:style w:type="paragraph" w:styleId="85">
    <w:name w:val="E-mail Signature"/>
    <w:basedOn w:val="1"/>
    <w:qFormat/>
    <w:uiPriority w:val="0"/>
  </w:style>
  <w:style w:type="paragraph" w:styleId="86">
    <w:name w:val="List Bullet 5"/>
    <w:basedOn w:val="1"/>
    <w:qFormat/>
    <w:uiPriority w:val="0"/>
    <w:pPr>
      <w:numPr>
        <w:ilvl w:val="0"/>
        <w:numId w:val="7"/>
      </w:numPr>
    </w:pPr>
  </w:style>
  <w:style w:type="paragraph" w:styleId="87">
    <w:name w:val="Date"/>
    <w:basedOn w:val="1"/>
    <w:next w:val="1"/>
    <w:qFormat/>
    <w:uiPriority w:val="0"/>
  </w:style>
  <w:style w:type="paragraph" w:styleId="88">
    <w:name w:val="List 5"/>
    <w:basedOn w:val="1"/>
    <w:qFormat/>
    <w:uiPriority w:val="0"/>
    <w:pPr>
      <w:ind w:left="1800" w:hanging="360"/>
    </w:pPr>
  </w:style>
  <w:style w:type="paragraph" w:styleId="89">
    <w:name w:val="List"/>
    <w:basedOn w:val="1"/>
    <w:qFormat/>
    <w:uiPriority w:val="0"/>
    <w:pPr>
      <w:ind w:left="360" w:hanging="360"/>
    </w:pPr>
  </w:style>
  <w:style w:type="paragraph" w:styleId="90">
    <w:name w:val="List 4"/>
    <w:basedOn w:val="1"/>
    <w:qFormat/>
    <w:uiPriority w:val="0"/>
    <w:pPr>
      <w:ind w:left="1440" w:hanging="360"/>
    </w:pPr>
  </w:style>
  <w:style w:type="paragraph" w:styleId="91">
    <w:name w:val="List Bullet"/>
    <w:basedOn w:val="1"/>
    <w:qFormat/>
    <w:uiPriority w:val="0"/>
    <w:pPr>
      <w:numPr>
        <w:ilvl w:val="0"/>
        <w:numId w:val="8"/>
      </w:numPr>
    </w:pPr>
  </w:style>
  <w:style w:type="paragraph" w:styleId="92">
    <w:name w:val="List Bullet 2"/>
    <w:basedOn w:val="1"/>
    <w:qFormat/>
    <w:uiPriority w:val="0"/>
    <w:pPr>
      <w:numPr>
        <w:ilvl w:val="0"/>
        <w:numId w:val="9"/>
      </w:numPr>
    </w:pPr>
  </w:style>
  <w:style w:type="paragraph" w:styleId="93">
    <w:name w:val="List Bullet 4"/>
    <w:basedOn w:val="1"/>
    <w:qFormat/>
    <w:uiPriority w:val="0"/>
    <w:pPr>
      <w:numPr>
        <w:ilvl w:val="0"/>
        <w:numId w:val="10"/>
      </w:numPr>
    </w:pPr>
  </w:style>
  <w:style w:type="paragraph" w:styleId="94">
    <w:name w:val="Normal (Web)"/>
    <w:qFormat/>
    <w:uiPriority w:val="0"/>
    <w:pPr>
      <w:spacing w:before="0" w:beforeAutospacing="1" w:after="0" w:afterAutospacing="1"/>
      <w:ind w:left="0" w:right="0"/>
      <w:jc w:val="left"/>
    </w:pPr>
    <w:rPr>
      <w:kern w:val="0"/>
      <w:sz w:val="24"/>
      <w:szCs w:val="24"/>
      <w:lang w:val="en-US" w:eastAsia="zh-CN" w:bidi="ar"/>
    </w:rPr>
  </w:style>
  <w:style w:type="paragraph" w:styleId="95">
    <w:name w:val="footer"/>
    <w:basedOn w:val="1"/>
    <w:qFormat/>
    <w:uiPriority w:val="0"/>
    <w:pPr>
      <w:tabs>
        <w:tab w:val="center" w:pos="4153"/>
        <w:tab w:val="right" w:pos="8306"/>
      </w:tabs>
    </w:pPr>
  </w:style>
  <w:style w:type="paragraph" w:styleId="96">
    <w:name w:val="Salutation"/>
    <w:basedOn w:val="1"/>
    <w:next w:val="1"/>
    <w:qFormat/>
    <w:uiPriority w:val="0"/>
  </w:style>
  <w:style w:type="paragraph" w:styleId="97">
    <w:name w:val="Body Text Indent 2"/>
    <w:basedOn w:val="1"/>
    <w:qFormat/>
    <w:uiPriority w:val="0"/>
    <w:pPr>
      <w:spacing w:after="120" w:line="480" w:lineRule="auto"/>
      <w:ind w:left="360"/>
    </w:pPr>
  </w:style>
  <w:style w:type="paragraph" w:styleId="98">
    <w:name w:val="Normal Indent"/>
    <w:basedOn w:val="1"/>
    <w:qFormat/>
    <w:uiPriority w:val="0"/>
    <w:pPr>
      <w:ind w:left="708"/>
    </w:pPr>
  </w:style>
  <w:style w:type="paragraph" w:styleId="99">
    <w:name w:val="Subtitle"/>
    <w:basedOn w:val="1"/>
    <w:qFormat/>
    <w:uiPriority w:val="0"/>
    <w:pPr>
      <w:spacing w:after="60"/>
      <w:jc w:val="center"/>
      <w:outlineLvl w:val="1"/>
    </w:pPr>
    <w:rPr>
      <w:rFonts w:ascii="Arial" w:hAnsi="Arial" w:cs="Arial"/>
      <w:sz w:val="24"/>
      <w:szCs w:val="24"/>
    </w:rPr>
  </w:style>
  <w:style w:type="paragraph" w:styleId="100">
    <w:name w:val="Block Text"/>
    <w:basedOn w:val="1"/>
    <w:qFormat/>
    <w:uiPriority w:val="0"/>
    <w:pPr>
      <w:spacing w:after="120"/>
      <w:ind w:left="1440" w:right="1440"/>
    </w:pPr>
  </w:style>
  <w:style w:type="paragraph" w:styleId="101">
    <w:name w:val="Body Text"/>
    <w:basedOn w:val="1"/>
    <w:qFormat/>
    <w:uiPriority w:val="0"/>
    <w:pPr>
      <w:spacing w:after="120"/>
    </w:pPr>
  </w:style>
  <w:style w:type="paragraph" w:styleId="102">
    <w:name w:val="Body Text 3"/>
    <w:basedOn w:val="1"/>
    <w:qFormat/>
    <w:uiPriority w:val="0"/>
    <w:pPr>
      <w:spacing w:after="120"/>
    </w:pPr>
    <w:rPr>
      <w:sz w:val="16"/>
      <w:szCs w:val="16"/>
    </w:rPr>
  </w:style>
  <w:style w:type="paragraph" w:styleId="103">
    <w:name w:val="Body Text First Indent"/>
    <w:basedOn w:val="101"/>
    <w:qFormat/>
    <w:uiPriority w:val="0"/>
    <w:pPr>
      <w:ind w:firstLine="210"/>
    </w:pPr>
  </w:style>
  <w:style w:type="paragraph" w:styleId="104">
    <w:name w:val="Body Text First Indent 2"/>
    <w:basedOn w:val="78"/>
    <w:qFormat/>
    <w:uiPriority w:val="0"/>
    <w:pPr>
      <w:ind w:firstLine="210"/>
    </w:pPr>
  </w:style>
  <w:style w:type="paragraph" w:styleId="105">
    <w:name w:val="Plain Text"/>
    <w:basedOn w:val="1"/>
    <w:qFormat/>
    <w:uiPriority w:val="0"/>
    <w:rPr>
      <w:rFonts w:ascii="Courier New" w:hAnsi="Courier New" w:cs="Courier New"/>
      <w:sz w:val="20"/>
    </w:rPr>
  </w:style>
  <w:style w:type="paragraph" w:styleId="106">
    <w:name w:val="Title"/>
    <w:basedOn w:val="1"/>
    <w:qFormat/>
    <w:uiPriority w:val="0"/>
    <w:pPr>
      <w:widowControl/>
      <w:spacing w:before="240" w:after="60"/>
      <w:jc w:val="center"/>
      <w:outlineLvl w:val="0"/>
    </w:pPr>
    <w:rPr>
      <w:rFonts w:ascii="Arial" w:hAnsi="Arial" w:cs="Arial"/>
      <w:b/>
      <w:bCs/>
      <w:kern w:val="28"/>
      <w:sz w:val="32"/>
      <w:szCs w:val="32"/>
      <w:lang w:val="es-ES"/>
    </w:rPr>
  </w:style>
  <w:style w:type="table" w:styleId="107">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08">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09">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11">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2">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3">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14">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5">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Columns 2"/>
    <w:basedOn w:val="12"/>
    <w:qFormat/>
    <w:uiPriority w:val="0"/>
    <w:pPr>
      <w:widowControl w:val="0"/>
      <w:jc w:val="both"/>
    </w:pPr>
    <w:rPr>
      <w:b/>
      <w:bCs/>
    </w:rPr>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7">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8">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19">
    <w:name w:val="Table Columns 4"/>
    <w:basedOn w:val="12"/>
    <w:qFormat/>
    <w:uiPriority w:val="0"/>
    <w:pPr>
      <w:widowControl w:val="0"/>
      <w:jc w:val="both"/>
    </w:pPr>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2">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3">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25">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26">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7">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8">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9">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1">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3">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4">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5">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6">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37">
    <w:name w:val="Table 3D effects 2"/>
    <w:basedOn w:val="12"/>
    <w:qFormat/>
    <w:uiPriority w:val="0"/>
    <w:pPr>
      <w:widowControl w:val="0"/>
      <w:jc w:val="both"/>
    </w:pPr>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39">
    <w:name w:val="Table 3D effects 3"/>
    <w:basedOn w:val="12"/>
    <w:qFormat/>
    <w:uiPriority w:val="0"/>
    <w:pPr>
      <w:widowControl w:val="0"/>
      <w:jc w:val="both"/>
    </w:pPr>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41">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2">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3">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4">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45">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46">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47">
    <w:name w:val="Table Subtle 1"/>
    <w:basedOn w:val="12"/>
    <w:qFormat/>
    <w:uiPriority w:val="0"/>
    <w:pPr>
      <w:widowControl w:val="0"/>
      <w:jc w:val="both"/>
    </w:pPr>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49">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50">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Estilo1"/>
    <w:basedOn w:val="1"/>
    <w:next w:val="1"/>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2228</Words>
  <Characters>11569</Characters>
  <Lines>0</Lines>
  <Paragraphs>0</Paragraphs>
  <TotalTime>3</TotalTime>
  <ScaleCrop>false</ScaleCrop>
  <LinksUpToDate>false</LinksUpToDate>
  <CharactersWithSpaces>14443</CharactersWithSpaces>
  <Application>WPS Office_11.1.0.9711_F1E327BC-269C-435d-A152-05C5408002CA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2020-11-24T20:42:00Z</dcterms:created>
  <dc:creator>Nicolas Cavasin</dc:creator>
  <cp:lastModifiedBy>Nicolas Cavasin</cp:lastModifiedBy>
  <dcterms:modified xsi:type="dcterms:W3CDTF">2020-11-24T22:17:06Z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3082-11.1.0.9711</vt:lpwstr>
  </property>
</Properties>
</file>